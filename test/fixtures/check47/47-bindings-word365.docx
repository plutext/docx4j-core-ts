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2D1C" w14:textId="5F00CF8E" w:rsidR="00180C18" w:rsidRDefault="000E6424">
      <w:r>
        <w:t>47a. A picture control bound to an SVG (</w:t>
      </w:r>
      <w:r w:rsidRPr="00B943F2">
        <w:rPr>
          <w:b/>
          <w:bCs/>
          <w:u w:val="single"/>
        </w:rPr>
        <w:t>a blue circle</w:t>
      </w:r>
      <w:r>
        <w:t>);</w:t>
      </w:r>
      <w:r>
        <w:t>:</w:t>
      </w:r>
    </w:p>
    <w:sdt>
      <w:sdtPr>
        <w:id w:val="675307409"/>
        <w:dataBinding w:xpath="/data/svg" w:storeItemID="{CD3C36FD-CB46-4509-8271-91071E6EBB91}"/>
        <w:picture/>
      </w:sdtPr>
      <w:sdtEndPr/>
      <w:sdtContent>
        <w:p w14:paraId="5ECC6875" w14:textId="77777777" w:rsidR="00180C18" w:rsidRDefault="000E6424">
          <w:r>
            <w:rPr>
              <w:noProof/>
            </w:rPr>
            <w:drawing>
              <wp:inline distT="0" distB="0" distL="0" distR="0" wp14:anchorId="5C9DAE1F" wp14:editId="282DB27B">
                <wp:extent cx="914400" cy="914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2D02FD0" w14:textId="77BC0FAF" w:rsidR="00180C18" w:rsidRDefault="000E6424">
      <w:r>
        <w:t>47c. A picture control bound to a red PNG; its picture here a green square at 30% opacity (a:alphaModFix):</w:t>
      </w:r>
      <w:r w:rsidR="00B943F2">
        <w:t xml:space="preserve">  </w:t>
      </w:r>
      <w:r w:rsidR="00B943F2" w:rsidRPr="00B943F2">
        <w:rPr>
          <w:b/>
          <w:bCs/>
          <w:u w:val="single"/>
        </w:rPr>
        <w:t>a pink square</w:t>
      </w:r>
      <w:r w:rsidR="00B943F2">
        <w:t xml:space="preserve"> </w:t>
      </w:r>
    </w:p>
    <w:sdt>
      <w:sdtPr>
        <w:id w:val="1036645668"/>
        <w:dataBinding w:xpath="/data/red" w:storeItemID="{CD3C36FD-CB46-4509-8271-91071E6EBB91}"/>
        <w:picture/>
      </w:sdtPr>
      <w:sdtEndPr/>
      <w:sdtContent>
        <w:p w14:paraId="67C71A33" w14:textId="77777777" w:rsidR="00180C18" w:rsidRDefault="000E6424">
          <w:r>
            <w:rPr>
              <w:noProof/>
            </w:rPr>
            <w:drawing>
              <wp:inline distT="0" distB="0" distL="0" distR="0" wp14:anchorId="7C24DCA4" wp14:editId="2D31761E">
                <wp:extent cx="914400" cy="9144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9">
                          <a:alphaModFix amt="30000"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C44F5FC" w14:textId="77777777" w:rsidR="00180C18" w:rsidRDefault="000E6424">
      <w:r>
        <w:t>End of 47-bindings.</w:t>
      </w:r>
    </w:p>
    <w:sectPr w:rsidR="00180C18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5F83" w14:textId="77777777" w:rsidR="000E6424" w:rsidRDefault="000E6424" w:rsidP="00A3152B">
      <w:pPr>
        <w:spacing w:after="0" w:line="240" w:lineRule="auto"/>
      </w:pPr>
      <w:r>
        <w:separator/>
      </w:r>
    </w:p>
  </w:endnote>
  <w:endnote w:type="continuationSeparator" w:id="0">
    <w:p w14:paraId="016F3B78" w14:textId="77777777" w:rsidR="000E6424" w:rsidRDefault="000E6424" w:rsidP="00A31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5BBCF" w14:textId="77777777" w:rsidR="000E6424" w:rsidRDefault="000E6424" w:rsidP="00A3152B">
      <w:pPr>
        <w:spacing w:after="0" w:line="240" w:lineRule="auto"/>
      </w:pPr>
      <w:r>
        <w:separator/>
      </w:r>
    </w:p>
  </w:footnote>
  <w:footnote w:type="continuationSeparator" w:id="0">
    <w:p w14:paraId="294E4761" w14:textId="77777777" w:rsidR="000E6424" w:rsidRDefault="000E6424" w:rsidP="00A31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C18"/>
    <w:rsid w:val="000E25CB"/>
    <w:rsid w:val="000E6424"/>
    <w:rsid w:val="00180C18"/>
    <w:rsid w:val="00A3152B"/>
    <w:rsid w:val="00B9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CFE59"/>
  <w15:docId w15:val="{F526968F-F8FA-414A-8A61-2378BCF5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31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svg>PHN2ZyB2aWV3Qm94PSIwIDAgOTYgOTYiIHhtbG5zPSJodHRwOi8vd3d3LnczLm9yZy8yMDAwL3N2ZyI+PGNpcmNsZSBjeD0iNDgiIGN5PSI0OCIgcj0iNDAiIGZpbGw9IiMwMDUwREMiLz48L3N2Zz4=</svg>
  <red>iVBORw0KGgoAAAANSUhEUgAAAGAAAABgCAIAAABt+uBvAAAACXBIWXMAAA7EAAAOxAGVKw4bAAABDElEQVR4nO3OMQ0AIAAEsfevETE4YO0NJBXQne178IM4P4jzgzg/iPODOD+I84M4P4jzgzg/iPODOD+I84M4P4jzgzg/iPODOD+I84M4P4jzgzg/iPODOD+I84M4P4jzgzg/iPODOD+I84M4P4jzgzg/iPODOD+I84M4P4jzgzg/iPODOD+I84M4P4jzgzg/iPODOD+I84M4P4jzgzg/iPODOD+I84M4P4jzgzg/iPODOD+I84M4P4jzgzg/iPODOD+I84M4P4jzgzg/iPODOD+I84M4P4jzgzg/iPODOD+I84M4P4jzgzg/iPODOD+I84M4P4jzgzg/iPODOD+I84M4P4jzgzg/iPODuAueUvHDzFh+LAAAAABJRU5ErkJggg==</red>
</data>
</file>

<file path=customXml/itemProps1.xml><?xml version="1.0" encoding="utf-8"?>
<ds:datastoreItem xmlns:ds="http://schemas.openxmlformats.org/officeDocument/2006/customXml" ds:itemID="{CD3C36FD-CB46-4509-8271-91071E6EBB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2026-10-18T04:47:00Z</dcterms:created>
  <dcterms:modified xsi:type="dcterms:W3CDTF">2026-10-18T04:48:00Z</dcterms:modified>
</cp:coreProperties>
</file>