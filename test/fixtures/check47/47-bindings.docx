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media/image1.png" ContentType="image/png"/>
  <Override PartName="/word/media/image1.svg" ContentType="image/svg+xml"/>
  <Override PartName="/word/media/image2.png" ContentType="image/png"/>
  <Override PartName="/word/media/image3.png" ContentType="image/png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47a. A picture control bound to an SVG (a blue circle); its picture here a green square:</w:t>
      </w:r>
    </w:p>
    <w:sdt>
      <w:sdtPr>
        <w:id w:val="675307409"/>
        <w:picture/>
        <w:dataBinding w:storeItemID="{CD3C36FD-CB46-4509-8271-91071E6EBB91}" w:xpath="/data/svg"/>
      </w:sdtPr>
      <w:sdtContent>
        <w:p>
          <w:r>
            <w:drawing>
              <wp:inline distB="0" distL="0" distR="0" distT="0">
                <wp:extent cx="914400" cy="914400"/>
                <wp:effectExtent b="0" l="0" r="0" t="0"/>
                <wp:docPr descr="" id="1" name="Picture 1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descr="" id="1" name="Picture 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>
      <w:r>
        <w:t>47c. A picture control bound to a red PNG; its picture here a green square at 30% opacity (a:alphaModFix):</w:t>
      </w:r>
    </w:p>
    <w:sdt>
      <w:sdtPr>
        <w:id w:val="1036645668"/>
        <w:picture/>
        <w:dataBinding w:storeItemID="{CD3C36FD-CB46-4509-8271-91071E6EBB91}" w:xpath="/data/red"/>
      </w:sdtPr>
      <w:sdtContent>
        <w:p>
          <w:r>
            <w:drawing>
              <wp:inline distB="0" distL="0" distR="0" distT="0">
                <wp:extent cx="914400" cy="914400"/>
                <wp:effectExtent b="0" l="0" r="0" t="0"/>
                <wp:docPr descr="" id="2" name="Picture 2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descr="" id="2" name="Picture 2"/>
                        <pic:cNvPicPr/>
                      </pic:nvPicPr>
                      <pic:blipFill>
                        <a:blip r:embed="rId7">
                          <a:alphaModFix amt="30000"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>
      <w:r>
        <w:t>End of 47-bindings.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media/image1.png" Type="http://schemas.openxmlformats.org/officeDocument/2006/relationships/image"/><Relationship Id="rId6" Target="media/image1.sv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data>
  <svg>PHN2ZyB2aWV3Qm94PSIwIDAgOTYgOTYiIHhtbG5zPSJodHRwOi8vd3d3LnczLm9yZy8yMDAwL3N2ZyI+PGNpcmNsZSBjeD0iNDgiIGN5PSI0OCIgcj0iNDAiIGZpbGw9IiMwMDUwREMiLz48L3N2Zz4=</svg>
  <red>iVBORw0KGgoAAAANSUhEUgAAAGAAAABgCAIAAABt+uBvAAAACXBIWXMAAA7EAAAOxAGVKw4bAAABDElEQVR4nO3OMQ0AIAAEsfevETE4YO0NJBXQne178IM4P4jzgzg/iPODOD+I84M4P4jzgzg/iPODOD+I84M4P4jzgzg/iPODOD+I84M4P4jzgzg/iPODOD+I84M4P4jzgzg/iPODOD+I84M4P4jzgzg/iPODOD+I84M4P4jzgzg/iPODOD+I84M4P4jzgzg/iPODOD+I84M4P4jzgzg/iPODOD+I84M4P4jzgzg/iPODOD+I84M4P4jzgzg/iPODOD+I84M4P4jzgzg/iPODOD+I84M4P4jzgzg/iPODOD+I84M4P4jzgzg/iPODOD+I84M4P4jzgzg/iPODOD+I84M4P4jzgzg/iPODuAueUvHDzFh+LAAAAABJRU5ErkJggg==</red>
</data>
</file>

<file path=customXml/itemProps1.xml><?xml version="1.0" encoding="utf-8"?>
<ds:datastoreItem xmlns:ds="http://schemas.openxmlformats.org/officeDocument/2006/customXml" ds:itemID="{CD3C36FD-CB46-4509-8271-91071E6EBB91}"/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