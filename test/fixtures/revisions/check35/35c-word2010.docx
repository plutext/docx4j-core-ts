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32554A" w14:textId="77777777" w:rsidR="002F0FDF" w:rsidRDefault="00FD71B9">
      <w:bookmarkStart w:id="0" w:name="_GoBack"/>
      <w:bookmarkEnd w:id="0"/>
      <w:r>
        <w:t xml:space="preserve">Check 35: rich text content controls and custom XML mapping. The custom XML part is &lt;data&gt;&lt;name&gt;Ann&lt;/name&gt;&lt;rich1/&gt;&lt;rich2/&gt;&lt;bound&gt;Bea&lt;/bound&gt;&lt;/data&gt;. </w:t>
      </w:r>
      <w:proofErr w:type="gramStart"/>
      <w:r>
        <w:t>Do</w:t>
      </w:r>
      <w:proofErr w:type="gramEnd"/>
      <w:r>
        <w:t xml:space="preserve"> each case as test/README.md check 35 says.</w:t>
      </w:r>
    </w:p>
    <w:p w14:paraId="3CFEAC1C" w14:textId="10304B0D" w:rsidR="002F0FDF" w:rsidRDefault="00FD71B9">
      <w:r>
        <w:t xml:space="preserve">1a. The </w:t>
      </w:r>
      <w:sdt>
        <w:sdtPr>
          <w:alias w:val="1a"/>
          <w:id w:val="480498328"/>
        </w:sdtPr>
        <w:sdtEndPr/>
        <w:sdtContent>
          <w:r w:rsidR="00F44047">
            <w:t>An</w:t>
          </w:r>
          <w:sdt>
            <w:sdtPr>
              <w:id w:val="229198932"/>
              <w:placeholder>
                <w:docPart w:val="DefaultPlaceholder_-1854013440"/>
              </w:placeholder>
              <w:dataBinding w:prefixMappings="" w:xpath="/data[1]/name[1]" w:storeItemID="{E0B29C1B-74EB-4E2F-A275-01AE9154A015}"/>
              <w:text/>
            </w:sdtPr>
            <w:sdtEndPr/>
            <w:sdtContent>
              <w:r w:rsidR="008B1E41">
                <w:t>&lt;?xml version="1.0" standalone="yes"?&gt;&lt;?</w:t>
              </w:r>
              <w:proofErr w:type="spellStart"/>
              <w:r w:rsidR="008B1E41">
                <w:t>mso</w:t>
              </w:r>
              <w:proofErr w:type="spellEnd"/>
              <w:r w:rsidR="008B1E41">
                <w:t xml:space="preserve">-application </w:t>
              </w:r>
              <w:proofErr w:type="spellStart"/>
              <w:r w:rsidR="008B1E41">
                <w:t>progid</w:t>
              </w:r>
              <w:proofErr w:type="spellEnd"/>
              <w:r w:rsidR="008B1E41">
                <w:t>="</w:t>
              </w:r>
              <w:proofErr w:type="spellStart"/>
              <w:r w:rsidR="008B1E41">
                <w:t>Word.Document</w:t>
              </w:r>
              <w:proofErr w:type="spellEnd"/>
              <w:r w:rsidR="008B1E41">
                <w:t>"?&gt;&lt;</w:t>
              </w:r>
              <w:proofErr w:type="spellStart"/>
              <w:r w:rsidR="008B1E41">
                <w:t>pkg:package</w:t>
              </w:r>
              <w:proofErr w:type="spellEnd"/>
              <w:r w:rsidR="008B1E41">
                <w:t xml:space="preserve"> xmlns:pkg="http://schemas.microsoft.com/office/2006/xmlPackage"&gt;&lt;pkg:part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>="/_</w:t>
              </w:r>
              <w:proofErr w:type="spellStart"/>
              <w:r w:rsidR="008B1E41">
                <w:t>rels</w:t>
              </w:r>
              <w:proofErr w:type="spellEnd"/>
              <w:r w:rsidR="008B1E41">
                <w:t>/.</w:t>
              </w:r>
              <w:proofErr w:type="spellStart"/>
              <w:r w:rsidR="008B1E41">
                <w:t>rels</w:t>
              </w:r>
              <w:proofErr w:type="spellEnd"/>
              <w:r w:rsidR="008B1E41">
                <w:t xml:space="preserve">" pkg:contentType="application/vnd.openxmlformats-package.relationships+xml" </w:t>
              </w:r>
              <w:proofErr w:type="spellStart"/>
              <w:r w:rsidR="008B1E41">
                <w:t>pkg:padding</w:t>
              </w:r>
              <w:proofErr w:type="spellEnd"/>
              <w:r w:rsidR="008B1E41">
                <w:t>="512"&gt;&lt;</w:t>
              </w:r>
              <w:proofErr w:type="spellStart"/>
              <w:r w:rsidR="008B1E41">
                <w:t>pkg:xmlData</w:t>
              </w:r>
              <w:proofErr w:type="spellEnd"/>
              <w:r w:rsidR="008B1E41">
                <w:t xml:space="preserve">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 xml:space="preserve">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</w:t>
              </w:r>
              <w:proofErr w:type="spellStart"/>
              <w:r w:rsidR="008B1E41">
                <w:t>xmlns:o</w:t>
              </w:r>
              <w:proofErr w:type="spellEnd"/>
              <w:r w:rsidR="008B1E41">
                <w:t>="</w:t>
              </w:r>
              <w:proofErr w:type="spellStart"/>
              <w:r w:rsidR="008B1E41">
                <w:t>urn:schemas-microsoft-com:office:office</w:t>
              </w:r>
              <w:proofErr w:type="spellEnd"/>
              <w:r w:rsidR="008B1E41">
                <w:t xml:space="preserve">" </w:t>
              </w:r>
              <w:proofErr w:type="spellStart"/>
              <w:r w:rsidR="008B1E41">
                <w:t>xmlns:oel</w:t>
              </w:r>
              <w:proofErr w:type="spellEnd"/>
              <w:r w:rsidR="008B1E41">
                <w:t>="http://schemas.microsoft.com/office/2019/</w:t>
              </w:r>
              <w:proofErr w:type="spellStart"/>
              <w:r w:rsidR="008B1E41">
                <w:t>extlst</w:t>
              </w:r>
              <w:proofErr w:type="spellEnd"/>
              <w:r w:rsidR="008B1E41">
                <w:t xml:space="preserve">" xmlns:r="http://schemas.openxmlformats.org/officeDocument/2006/relationships" xmlns:m="http://schemas.openxmlformats.org/officeDocument/2006/math" </w:t>
              </w:r>
              <w:proofErr w:type="spellStart"/>
              <w:r w:rsidR="008B1E41">
                <w:t>xmlns:v</w:t>
              </w:r>
              <w:proofErr w:type="spellEnd"/>
              <w:r w:rsidR="008B1E41">
                <w:t>="</w:t>
              </w:r>
              <w:proofErr w:type="spellStart"/>
              <w:r w:rsidR="008B1E41">
                <w:t>urn:schemas-microsoft-com:vml</w:t>
              </w:r>
              <w:proofErr w:type="spellEnd"/>
              <w:r w:rsidR="008B1E41">
                <w:t>" xmlns:wp14="http://schemas.microsoft.com/office/word/2010/wordprocessingDrawing" xmlns:wp="http://schemas.openxmlformats.org/drawingml/2006/wordprocessingDrawing" xmlns:w10="</w:t>
              </w:r>
              <w:proofErr w:type="spellStart"/>
              <w:r w:rsidR="008B1E41">
                <w:t>urn:schemas-microsoft-com:office:word</w:t>
              </w:r>
              <w:proofErr w:type="spellEnd"/>
              <w:r w:rsidR="008B1E41">
                <w:t>" xmlns:w="http://schemas.openxmlformats.org/wordprocessingml/2006/main" xmlns:w14="http://schemas.microsoft.com/office/word/2010/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xmlns:w15="http://schemas.microsoft.com/office/word/2012/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xmlns:w16cex="http://schemas.microsoft.com/office/word/2018/wordml/cex" xmlns:w16cid="http://schemas.microsoft.com/office/word/2016/wordml/cid" xmlns:w16="http://schemas.microsoft.com/office/word/2018/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</w:t>
              </w:r>
              <w:proofErr w:type="spellStart"/>
              <w:r w:rsidR="008B1E41">
                <w:lastRenderedPageBreak/>
                <w:t>xmlns:wne</w:t>
              </w:r>
              <w:proofErr w:type="spellEnd"/>
              <w:r w:rsidR="008B1E41">
                <w:t>="http://schemas.microsoft.com/office/word/2006/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xmlns:wps="http://schemas.microsoft.com/office/word/2010/wordprocessingShape" </w:t>
              </w:r>
              <w:proofErr w:type="spellStart"/>
              <w:r w:rsidR="008B1E41">
                <w:t>mc:Ignorable</w:t>
              </w:r>
              <w:proofErr w:type="spellEnd"/>
              <w:r w:rsidR="008B1E41">
                <w:t>="w14 w15 w16se w16cid w16 w16cex w16sdtdh w16sdtfl w16du wp14"&gt;&lt;</w:t>
              </w:r>
              <w:proofErr w:type="spellStart"/>
              <w:r w:rsidR="008B1E41">
                <w:t>w:body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w:p</w:t>
              </w:r>
              <w:proofErr w:type="spellEnd"/>
              <w:r w:rsidR="008B1E41">
                <w:t xml:space="preserve"> w14:paraId="23B12249" w14:textId="3F5613A0" w:rsidR="00691F31" w:rsidRDefault="00691F31"&gt;&lt;w:r&gt;&lt;w:t&gt;An&lt;/w:t&gt;&lt;/w:r&gt;&lt;w:sdt&gt;&lt;w:sdtPr&gt;&lt;w:id w:val="229198932"/&gt;&lt;w:placeholder&gt;&lt;w:docPart w:val="F2DC7B3DA25F47D38A931AD389A9C4ED"/&gt;&lt;/w:placeholder&gt;&lt;w:showingPlcHdr/&gt;&lt;w:dataBinding w:prefixMappings="" w:xpath="/data[1]/name[1]" w:storeItemID="{E0B29C1B-74EB-4E2F-A275-01AE9154A015}"/&gt;&lt;w:text/&gt;&lt;/w:sdtPr&gt;&lt;w:sdtEndPr/&gt;&lt;w:sdtContent&gt;&lt;w:r w:rsidRPr="00AE234E"&gt;&lt;w:rPr&gt;&lt;w:rStyle w:val="PlaceholderText"/&gt;&lt;/w:rPr&gt;&lt;w:t&gt;Click or tap here to enter text.&lt;/w:t&gt;&lt;/w:r&gt;&lt;/w:sdtContent&gt;&lt;/w:sdt&gt;&lt;w:r&gt;&lt;w:t&gt;n&lt;/w:t&gt;&lt;/w:r&gt;&lt;/w:p&gt;&lt;w:sectPr w:rsidR="00691F31"&gt;&lt;w:pgSz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>="/word/_</w:t>
              </w:r>
              <w:proofErr w:type="spellStart"/>
              <w:r w:rsidR="008B1E41">
                <w:t>rels</w:t>
              </w:r>
              <w:proofErr w:type="spellEnd"/>
              <w:r w:rsidR="008B1E41">
                <w:t>/</w:t>
              </w:r>
              <w:proofErr w:type="spellStart"/>
              <w:r w:rsidR="008B1E41">
                <w:t>document.xml.rels</w:t>
              </w:r>
              <w:proofErr w:type="spellEnd"/>
              <w:r w:rsidR="008B1E41">
                <w:t xml:space="preserve">" pkg:contentType="application/vnd.openxmlformats-package.relationships+xml" </w:t>
              </w:r>
              <w:proofErr w:type="spellStart"/>
              <w:r w:rsidR="008B1E41">
                <w:t>pkg:padding</w:t>
              </w:r>
              <w:proofErr w:type="spellEnd"/>
              <w:r w:rsidR="008B1E41">
                <w:t>="256"&gt;&lt;</w:t>
              </w:r>
              <w:proofErr w:type="spellStart"/>
              <w:r w:rsidR="008B1E41">
                <w:t>pkg:xmlData</w:t>
              </w:r>
              <w:proofErr w:type="spellEnd"/>
              <w:r w:rsidR="008B1E41">
                <w:t xml:space="preserve">&gt;&lt;Relationships xmlns="http://schemas.openxmlformats.org/package/2006/relationships"&gt;&lt;Relationship Id="rId2" Type="http://schemas.openxmlformats.org/officeDocument/2006/relationships/glossaryDocument" Target="glossary/document.xml"/&gt;&lt;Relationship Id="rId1" Type="http://schemas.openxmlformats.org/officeDocument/2006/relationships/styles" Target="styles.xml"/&gt;&lt;/Relationships&gt;&lt;/pkg:xmlData&gt;&lt;/pkg:part&gt;&lt;pkg:part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 xml:space="preserve">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</w:t>
              </w:r>
              <w:proofErr w:type="spellStart"/>
              <w:r w:rsidR="008B1E41">
                <w:t>xmlns:o</w:t>
              </w:r>
              <w:proofErr w:type="spellEnd"/>
              <w:r w:rsidR="008B1E41">
                <w:t>="</w:t>
              </w:r>
              <w:proofErr w:type="spellStart"/>
              <w:r w:rsidR="008B1E41">
                <w:t>urn:schemas-microsoft-com:office:office</w:t>
              </w:r>
              <w:proofErr w:type="spellEnd"/>
              <w:r w:rsidR="008B1E41">
                <w:t xml:space="preserve">" </w:t>
              </w:r>
              <w:proofErr w:type="spellStart"/>
              <w:r w:rsidR="008B1E41">
                <w:t>xmlns:oel</w:t>
              </w:r>
              <w:proofErr w:type="spellEnd"/>
              <w:r w:rsidR="008B1E41">
                <w:t>="http://schemas.microsoft.com/office/2019/</w:t>
              </w:r>
              <w:proofErr w:type="spellStart"/>
              <w:r w:rsidR="008B1E41">
                <w:t>extlst</w:t>
              </w:r>
              <w:proofErr w:type="spellEnd"/>
              <w:r w:rsidR="008B1E41">
                <w:t xml:space="preserve">" xmlns:r="http://schemas.openxmlformats.org/officeDocument/2006/relationships" xmlns:m="http://schemas.openxmlformats.org/officeDocument/2006/math" </w:t>
              </w:r>
              <w:proofErr w:type="spellStart"/>
              <w:r w:rsidR="008B1E41">
                <w:t>xmlns:v</w:t>
              </w:r>
              <w:proofErr w:type="spellEnd"/>
              <w:r w:rsidR="008B1E41">
                <w:t>="</w:t>
              </w:r>
              <w:proofErr w:type="spellStart"/>
              <w:r w:rsidR="008B1E41">
                <w:t>urn:schemas-microsoft-com:vml</w:t>
              </w:r>
              <w:proofErr w:type="spellEnd"/>
              <w:r w:rsidR="008B1E41">
                <w:t xml:space="preserve">" </w:t>
              </w:r>
              <w:r w:rsidR="008B1E41">
                <w:lastRenderedPageBreak/>
                <w:t>xmlns:wp14="http://schemas.microsoft.com/office/word/2010/wordprocessingDrawing" xmlns:wp="http://schemas.openxmlformats.org/drawingml/2006/wordprocessingDrawing" xmlns:w10="</w:t>
              </w:r>
              <w:proofErr w:type="spellStart"/>
              <w:r w:rsidR="008B1E41">
                <w:t>urn:schemas-microsoft-com:office:word</w:t>
              </w:r>
              <w:proofErr w:type="spellEnd"/>
              <w:r w:rsidR="008B1E41">
                <w:t>" xmlns:w="http://schemas.openxmlformats.org/wordprocessingml/2006/main" xmlns:w14="http://schemas.microsoft.com/office/word/2010/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xmlns:w15="http://schemas.microsoft.com/office/word/2012/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xmlns:w16cex="http://schemas.microsoft.com/office/word/2018/wordml/cex" xmlns:w16cid="http://schemas.microsoft.com/office/word/2016/wordml/cid" xmlns:w16="http://schemas.microsoft.com/office/word/2018/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</w:t>
              </w:r>
              <w:proofErr w:type="spellStart"/>
              <w:r w:rsidR="008B1E41">
                <w:t>xmlns:wne</w:t>
              </w:r>
              <w:proofErr w:type="spellEnd"/>
              <w:r w:rsidR="008B1E41">
                <w:t>="http://schemas.microsoft.com/office/word/2006/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xmlns:wps="http://schemas.microsoft.com/office/word/2010/wordprocessingShape" </w:t>
              </w:r>
              <w:proofErr w:type="spellStart"/>
              <w:r w:rsidR="008B1E41">
                <w:t>mc:Ignorable</w:t>
              </w:r>
              <w:proofErr w:type="spellEnd"/>
              <w:r w:rsidR="008B1E41">
                <w:t>="w14 w15 w16se w16cid w16 w16cex w16sdtdh w16sdtfl w16du wp14"&gt;&lt;</w:t>
              </w:r>
              <w:proofErr w:type="spellStart"/>
              <w:r w:rsidR="008B1E41">
                <w:t>w:docParts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w:docPart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w:docPartPr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w:name</w:t>
              </w:r>
              <w:proofErr w:type="spellEnd"/>
              <w:r w:rsidR="008B1E41">
                <w:t xml:space="preserve"> w:val="F2DC7B3DA25F47D38A931AD389A9C4ED"/&gt;&lt;w:category&gt;&lt;w:name w:val="General"/&gt;&lt;w:gallery w:val="placeholder"/&gt;&lt;/w:category&gt;&lt;w:types&gt;&lt;w:type w:val="bbPlcHdr"/&gt;&lt;/w:types&gt;&lt;w:behaviors&gt;&lt;w:behavior w:val="content"/&gt;&lt;/w:behaviors&gt;&lt;w:guid w:val="{44D1B71E-9791-4177-8388-31976F85A566}"/&gt;&lt;/w:docPartPr&gt;&lt;w:docPartBody&gt;&lt;w:p w:rsidR="006874EB" w:rsidRDefault="006874EB"&gt;&lt;w:pPr&gt;&lt;w:pStyle w:val="F2DC7B3DA25F47D38A931AD389A9C4ED"/&gt;&lt;/w:pPr&gt;&lt;w:r w:rsidRPr="00AE234E"&gt;&lt;w:rPr&gt;&lt;w:rStyle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 xml:space="preserve">="/word/glossary/settings.xml" pkg:contentType="application/vnd.openxmlformats-officedocument.wordprocessingml.settings+xml"&gt;&lt;pkg:xmlData&gt;&lt;w:settings xmlns:mc="http://schemas.openxmlformats.org/markup-compatibility/2006" </w:t>
              </w:r>
              <w:proofErr w:type="spellStart"/>
              <w:r w:rsidR="008B1E41">
                <w:t>xmlns:o</w:t>
              </w:r>
              <w:proofErr w:type="spellEnd"/>
              <w:r w:rsidR="008B1E41">
                <w:t>="</w:t>
              </w:r>
              <w:proofErr w:type="spellStart"/>
              <w:r w:rsidR="008B1E41">
                <w:t>urn:schemas-microsoft-com:office:office</w:t>
              </w:r>
              <w:proofErr w:type="spellEnd"/>
              <w:r w:rsidR="008B1E41">
                <w:t xml:space="preserve">" xmlns:r="http://schemas.openxmlformats.org/officeDocument/2006/relationships" xmlns:m="http://schemas.openxmlformats.org/officeDocument/2006/math" </w:t>
              </w:r>
              <w:proofErr w:type="spellStart"/>
              <w:r w:rsidR="008B1E41">
                <w:t>xmlns:v</w:t>
              </w:r>
              <w:proofErr w:type="spellEnd"/>
              <w:r w:rsidR="008B1E41">
                <w:t>="</w:t>
              </w:r>
              <w:proofErr w:type="spellStart"/>
              <w:r w:rsidR="008B1E41">
                <w:t>urn:schemas-microsoft-com:vml</w:t>
              </w:r>
              <w:proofErr w:type="spellEnd"/>
              <w:r w:rsidR="008B1E41">
                <w:t>" xmlns:w10="</w:t>
              </w:r>
              <w:proofErr w:type="spellStart"/>
              <w:r w:rsidR="008B1E41">
                <w:t>urn:schemas-microsoft-com:office:word</w:t>
              </w:r>
              <w:proofErr w:type="spellEnd"/>
              <w:r w:rsidR="008B1E41">
                <w:t>" xmlns:w="http://schemas.openxmlformats.org/wordprocessingml/2006/main" xmlns:w14="http://schemas.microsoft.com/office/word/2010/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xmlns:w15="http://schemas.microsoft.com/office/word/2012/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xmlns:w16cex="http://schemas.microsoft.com/office/word/2018/wordml/cex" xmlns:w16cid="http://schemas.microsoft.com/office/word/2016/wordml/cid" xmlns:w16="http://schemas.microsoft.com/office/word/2018/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</w:t>
              </w:r>
              <w:r w:rsidR="008B1E41">
                <w:lastRenderedPageBreak/>
                <w:t xml:space="preserve">xmlns:sl="http://schemas.openxmlformats.org/schemaLibrary/2006/main" </w:t>
              </w:r>
              <w:proofErr w:type="spellStart"/>
              <w:r w:rsidR="008B1E41">
                <w:t>mc:Ignorable</w:t>
              </w:r>
              <w:proofErr w:type="spellEnd"/>
              <w:r w:rsidR="008B1E41">
                <w:t>="w14 w15 w16se w16cid w16 w16cex w16sdtdh w16sdtfl w16du"&gt;&lt;</w:t>
              </w:r>
              <w:proofErr w:type="spellStart"/>
              <w:r w:rsidR="008B1E41">
                <w:t>w:view</w:t>
              </w:r>
              <w:proofErr w:type="spellEnd"/>
              <w:r w:rsidR="008B1E41">
                <w:t xml:space="preserve"> w:val="normal"/&gt;&lt;w:revisionView w:markup="0" w:formatting="0" w:inkAnnotations="0"/&gt;&lt;w:defaultTabStop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w:val="0"/&gt;&lt;/w:compat&gt;&lt;w:rsids&gt;&lt;w:rsidRoot w:val="006874EB"/&gt;&lt;w:rsid w:val="006874EB"/&gt;&lt;w:rsid w:val="009D79B5"/&gt;&lt;/w:rsids&gt;&lt;m:mathPr&gt;&lt;m:mathFont m:val="Cambria Math"/&gt;&lt;</w:t>
              </w:r>
              <w:proofErr w:type="spellStart"/>
              <w:r w:rsidR="008B1E41">
                <w:t>m:brkBin</w:t>
              </w:r>
              <w:proofErr w:type="spellEnd"/>
              <w:r w:rsidR="008B1E41">
                <w:t xml:space="preserve"> m:val="before"/&gt;&lt;m:brkBinSub m:val="--"/&gt;&lt;</w:t>
              </w:r>
              <w:proofErr w:type="spellStart"/>
              <w:r w:rsidR="008B1E41">
                <w:t>m:smallFrac</w:t>
              </w:r>
              <w:proofErr w:type="spellEnd"/>
              <w:r w:rsidR="008B1E41">
                <w:t xml:space="preserve"> m:val="0"/&gt;&lt;m:dispDef/&gt;&lt;m:lMargin m:val="0"/&gt;&lt;m:rMargin m:val="0"/&gt;&lt;m:defJc m:val="centerGroup"/&gt;&lt;m:wrapIndent m:val="1440"/&gt;&lt;m:intLim m:val="subSup"/&gt;&lt;m:naryLim m:val="undOvr"/&gt;&lt;/m:mathPr&gt;&lt;w:themeFontLang w:val="en-AU" w:eastAsia="ja-JP"/&gt;&lt;w:clrSchemeMapping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w:val="."/&gt;&lt;w:listSeparator w:val=","/&gt;&lt;w15:chartTrackingRefBased/&gt;&lt;/w:settings&gt;&lt;/pkg:xmlData&gt;&lt;/pkg:part&gt;&lt;pkg:part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>="/word/glossary/_</w:t>
              </w:r>
              <w:proofErr w:type="spellStart"/>
              <w:r w:rsidR="008B1E41">
                <w:t>rels</w:t>
              </w:r>
              <w:proofErr w:type="spellEnd"/>
              <w:r w:rsidR="008B1E41">
                <w:t>/</w:t>
              </w:r>
              <w:proofErr w:type="spellStart"/>
              <w:r w:rsidR="008B1E41">
                <w:t>document.xml.rels</w:t>
              </w:r>
              <w:proofErr w:type="spellEnd"/>
              <w:r w:rsidR="008B1E41">
                <w:t xml:space="preserve">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>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xmlns:w15="http://schemas.microsoft.com/office/word/2012/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xmlns:w16cex="http://schemas.microsoft.com/office/word/2018/wordml/cex" xmlns:w16cid="http://schemas.microsoft.com/office/word/2016/wordml/cid" </w:t>
              </w:r>
              <w:r w:rsidR="008B1E41">
                <w:lastRenderedPageBreak/>
                <w:t>xmlns:w16="http://schemas.microsoft.com/office/word/2018/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</w:t>
              </w:r>
              <w:proofErr w:type="spellStart"/>
              <w:r w:rsidR="008B1E41">
                <w:t>mc:Ignorable</w:t>
              </w:r>
              <w:proofErr w:type="spellEnd"/>
              <w:r w:rsidR="008B1E41">
                <w:t>="w14 w15 w16se w16cid w16 w16cex w16sdtdh w16sdtfl w16du"&gt;&lt;</w:t>
              </w:r>
              <w:proofErr w:type="spellStart"/>
              <w:r w:rsidR="008B1E41">
                <w:t>w:docDefaults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w:rPrDefault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w:rPr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w:rFonts</w:t>
              </w:r>
              <w:proofErr w:type="spellEnd"/>
              <w:r w:rsidR="008B1E41">
                <w:t xml:space="preserve"> w:asciiTheme="minorHAnsi" w:eastAsiaTheme="minorHAnsi" w:hAnsiTheme="minorHAnsi" w:cstheme="minorBidi"/&gt;&lt;w:sz w:val="22"/&gt;&lt;w:szCs w:val="22"/&gt;&lt;w:lang w:val="en-US" w:eastAsia="en-US" w:bidi="ar-SA"/&gt;&lt;/w:rPr&gt;&lt;/w:rPrDefault&gt;&lt;w:pPrDefault&gt;&lt;w:pPr&gt;&lt;w:spacing w:after="200" w:line="276" w:lineRule="auto"/&gt;&lt;/w:pPr&gt;&lt;/w:pPrDefault&gt;&lt;/w:docDefaults&gt;&lt;w:style w:type="paragraph" w:default="1" w:styleId="Normal"&gt;&lt;w:name w:val="Normal"/&gt;&lt;w:qFormat/&gt;&lt;w:rsid w:val="00ED3C7E"/&gt;&lt;/w:style&gt;&lt;w:style w:type="character" w:default="1" w:styleId="DefaultParagraphFont"&gt;&lt;w:name w:val="Default Paragraph Font"/&gt;&lt;</w:t>
              </w:r>
              <w:proofErr w:type="spellStart"/>
              <w:r w:rsidR="008B1E41">
                <w:t>w:uiPriority</w:t>
              </w:r>
              <w:proofErr w:type="spellEnd"/>
              <w:r w:rsidR="008B1E41">
                <w:t xml:space="preserve"> w:val="1"/&gt;&lt;w:semiHidden/&gt;&lt;w:unhideWhenUsed/&gt;&lt;w:rsid w:val="00ED3C7E"/&gt;&lt;/w:style&gt;&lt;w:style w:type="table" w:default="1" w:styleId="TableNormal"&gt;&lt;w:name w:val="Normal Table"/&gt;&lt;</w:t>
              </w:r>
              <w:proofErr w:type="spellStart"/>
              <w:r w:rsidR="008B1E41">
                <w:t>w:uiPriority</w:t>
              </w:r>
              <w:proofErr w:type="spellEnd"/>
              <w:r w:rsidR="008B1E41">
                <w:t xml:space="preserve">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</w:t>
              </w:r>
              <w:proofErr w:type="spellStart"/>
              <w:r w:rsidR="008B1E41">
                <w:t>w:uiPriority</w:t>
              </w:r>
              <w:proofErr w:type="spellEnd"/>
              <w:r w:rsidR="008B1E41">
                <w:t xml:space="preserve"> w:val="99"/&gt;&lt;w:semiHidden/&gt;&lt;w:unhideWhenUsed/&gt;&lt;w:rsid w:val="00ED3C7E"/&gt;&lt;/w:style&gt;&lt;w:style w:type="character" w:styleId="PlaceholderText"&gt;&lt;w:name w:val="Placeholder Text"/&gt;&lt;</w:t>
              </w:r>
              <w:proofErr w:type="spellStart"/>
              <w:r w:rsidR="008B1E41">
                <w:t>w:basedOn</w:t>
              </w:r>
              <w:proofErr w:type="spellEnd"/>
              <w:r w:rsidR="008B1E41">
                <w:t xml:space="preserve"> w:val="DefaultParagraphFont"/&gt;&lt;w:uiPriority w:val="99"/&gt;&lt;w:unhideWhenUsed/&gt;&lt;w:rPr&gt;&lt;w:color w:val="666666"/&gt;&lt;/w:rPr&gt;&lt;/w:style&gt;&lt;/w:styles&gt;&lt;/pkg:xmlData&gt;&lt;/pkg:part&gt;&lt;pkg:part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>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xmlns:w15="http://schemas.microsoft.com/office/word/2012/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xmlns:w16cex="http://schemas.microsoft.com/office/word/2018/wordml/cex" xmlns:w16cid="http://schemas.microsoft.com/office/word/2016/wordml/cid" xmlns:w16="http://schemas.microsoft.com/office/word/2018/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</w:t>
              </w:r>
              <w:proofErr w:type="spellStart"/>
              <w:r w:rsidR="008B1E41">
                <w:t>mc:Ignorable</w:t>
              </w:r>
              <w:proofErr w:type="spellEnd"/>
              <w:r w:rsidR="008B1E41">
                <w:t>="w14 w15 w16se w16cid w16 w16cex w16sdtdh w16sdtfl w16du"&gt;&lt;</w:t>
              </w:r>
              <w:proofErr w:type="spellStart"/>
              <w:r w:rsidR="008B1E41">
                <w:t>w:docDefaults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w:rPrDefault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w:rPr</w:t>
              </w:r>
              <w:proofErr w:type="spellEnd"/>
              <w:r w:rsidR="008B1E41">
                <w:t>&gt;&lt;</w:t>
              </w:r>
              <w:proofErr w:type="spellStart"/>
              <w:r w:rsidR="008B1E41">
                <w:t>w:rFonts</w:t>
              </w:r>
              <w:proofErr w:type="spellEnd"/>
              <w:r w:rsidR="008B1E41">
                <w:t xml:space="preserve"> w:asciiTheme="minorHAnsi" w:eastAsiaTheme="minorEastAsia" w:hAnsiTheme="minorHAnsi" w:cstheme="minorBidi"/&gt;&lt;w:kern w:val="2"/&gt;&lt;w:sz w:val="24"/&gt;&lt;w:szCs w:val="24"/&gt;&lt;w:lang w:val="en-AU" w:eastAsia="ja-JP" w:bidi="ar-SA"/&gt;&lt;w14:ligatures </w:t>
              </w:r>
              <w:r w:rsidR="008B1E41">
                <w:lastRenderedPageBreak/>
                <w:t xml:space="preserve">w14:val="standardContextual"/&gt;&lt;/w:rPr&gt;&lt;/w:rPrDefault&gt;&lt;w:pPrDefault&gt;&lt;w:pPr&gt;&lt;w:spacing w:after="160" w:line="278"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</w:t>
              </w:r>
              <w:r w:rsidR="008B1E41">
                <w:lastRenderedPageBreak/>
                <w:t xml:space="preserve">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</w:t>
              </w:r>
              <w:r w:rsidR="008B1E41">
                <w:lastRenderedPageBreak/>
                <w:t xml:space="preserve">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</w:t>
              </w:r>
              <w:r w:rsidR="008B1E41">
                <w:lastRenderedPageBreak/>
                <w:t xml:space="preserve">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</w:t>
              </w:r>
              <w:r w:rsidR="008B1E41">
                <w:lastRenderedPageBreak/>
                <w:t xml:space="preserve">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</w:t>
              </w:r>
              <w:r w:rsidR="008B1E41">
                <w:lastRenderedPageBreak/>
                <w:t xml:space="preserve">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</w:t>
              </w:r>
              <w:r w:rsidR="008B1E41">
                <w:lastRenderedPageBreak/>
                <w:t xml:space="preserve">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</w:t>
              </w:r>
              <w:r w:rsidR="008B1E41">
                <w:lastRenderedPageBreak/>
                <w:t xml:space="preserve">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</w:t>
              </w:r>
              <w:r w:rsidR="008B1E41">
                <w:lastRenderedPageBreak/>
                <w:t>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</w:t>
              </w:r>
              <w:proofErr w:type="spellStart"/>
              <w:r w:rsidR="008B1E41">
                <w:t>w:uiPriority</w:t>
              </w:r>
              <w:proofErr w:type="spellEnd"/>
              <w:r w:rsidR="008B1E41">
                <w:t xml:space="preserve"> w:val="1"/&gt;&lt;w:semiHidden/&gt;&lt;w:unhideWhenUsed/&gt;&lt;/w:style&gt;&lt;w:style w:type="table" w:default="1" w:styleId="TableNormal"&gt;&lt;w:name w:val="Normal Table"/&gt;&lt;</w:t>
              </w:r>
              <w:proofErr w:type="spellStart"/>
              <w:r w:rsidR="008B1E41">
                <w:t>w:uiPriority</w:t>
              </w:r>
              <w:proofErr w:type="spellEnd"/>
              <w:r w:rsidR="008B1E41">
                <w:t xml:space="preserve">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</w:t>
              </w:r>
              <w:proofErr w:type="spellStart"/>
              <w:r w:rsidR="008B1E41">
                <w:t>w:uiPriority</w:t>
              </w:r>
              <w:proofErr w:type="spellEnd"/>
              <w:r w:rsidR="008B1E41">
                <w:t xml:space="preserve"> w:val="99"/&gt;&lt;w:semiHidden/&gt;&lt;w:unhideWhenUsed/&gt;&lt;/w:style&gt;&lt;w:style w:type="character" w:styleId="PlaceholderText"&gt;&lt;w:name w:val="Placeholder Text"/&gt;&lt;</w:t>
              </w:r>
              <w:proofErr w:type="spellStart"/>
              <w:r w:rsidR="008B1E41">
                <w:t>w:basedOn</w:t>
              </w:r>
              <w:proofErr w:type="spellEnd"/>
              <w:r w:rsidR="008B1E41">
                <w:t xml:space="preserve"> w:val="DefaultParagraphFont"/&gt;&lt;w:uiPriority w:val="99"/&gt;&lt;w:unhideWhenUsed/&gt;&lt;w:rPr&gt;&lt;w:color w:val="666666"/&gt;&lt;/w:rPr&gt;&lt;/w:style&gt;&lt;w:style w:type="paragraph" w:customStyle="1" w:styleId="F2DC7B3DA25F47D38A931AD389A9C4ED"&gt;&lt;w:name w:val="F2DC7B3DA25F47D38A931AD389A9C4ED"/&gt;&lt;/w:style&gt;&lt;/w:styles&gt;&lt;/pkg:xmlData&gt;&lt;/pkg:part&gt;&lt;pkg:part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>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xmlns:w15="http://schemas.microsoft.com/office/word/2012/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xmlns:w16cex="http://schemas.microsoft.com/office/word/2018/wordml/cex" xmlns:w16cid="http://schemas.microsoft.com/office/word/2016/wordml/cid" xmlns:w16="http://schemas.microsoft.com/office/word/2018/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</w:t>
              </w:r>
              <w:proofErr w:type="spellStart"/>
              <w:r w:rsidR="008B1E41">
                <w:t>mc:Ignorable</w:t>
              </w:r>
              <w:proofErr w:type="spellEnd"/>
              <w:r w:rsidR="008B1E41">
                <w:t xml:space="preserve">="w14 w15 w16se w16cid w16 w16cex w16sdtdh w16sdtfl w16du"&gt;&lt;w:optimizeForBrowser/&gt;&lt;w:allowPNG/&gt;&lt;/w:webSettings&gt;&lt;/pkg:xmlData&gt;&lt;/pkg:part&gt;&lt;pkg:part </w:t>
              </w:r>
              <w:proofErr w:type="spellStart"/>
              <w:r w:rsidR="008B1E41">
                <w:t>pkg:name</w:t>
              </w:r>
              <w:proofErr w:type="spellEnd"/>
              <w:r w:rsidR="008B1E41">
                <w:t>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xmlns:w15="http://schemas.microsoft.com/office/word/2012/</w:t>
              </w:r>
              <w:proofErr w:type="spellStart"/>
              <w:r w:rsidR="008B1E41">
                <w:t>wordml</w:t>
              </w:r>
              <w:proofErr w:type="spellEnd"/>
              <w:r w:rsidR="008B1E41">
                <w:t>" xmlns:w16cex="http://schemas.microsoft.com/office/word/2018/wordml/cex" xmlns:w16cid="http://schemas.microsoft.com/office/word/2016/wordml/cid" xmlns:w16="http://schemas.microsoft.com/office/word/2018/</w:t>
              </w:r>
              <w:proofErr w:type="spellStart"/>
              <w:r w:rsidR="008B1E41">
                <w:t>wordml</w:t>
              </w:r>
              <w:proofErr w:type="spellEnd"/>
              <w:r w:rsidR="008B1E41">
                <w:t xml:space="preserve">" </w:t>
              </w:r>
              <w:r w:rsidR="008B1E41">
                <w:lastRenderedPageBreak/>
                <w:t xml:space="preserve">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</w:t>
              </w:r>
              <w:proofErr w:type="spellStart"/>
              <w:r w:rsidR="008B1E41">
                <w:t>mc:Ignorable</w:t>
              </w:r>
              <w:proofErr w:type="spellEnd"/>
              <w:r w:rsidR="008B1E41">
                <w:t>="w14 w15 w16se w16cid w16 w16cex w16sdtdh w16sdtfl w16du"/&gt;&lt;/</w:t>
              </w:r>
              <w:proofErr w:type="spellStart"/>
              <w:r w:rsidR="008B1E41">
                <w:t>pkg:xmlData</w:t>
              </w:r>
              <w:proofErr w:type="spellEnd"/>
              <w:r w:rsidR="008B1E41">
                <w:t>&gt;&lt;/</w:t>
              </w:r>
              <w:proofErr w:type="spellStart"/>
              <w:r w:rsidR="008B1E41">
                <w:t>pkg:part</w:t>
              </w:r>
              <w:proofErr w:type="spellEnd"/>
              <w:r w:rsidR="008B1E41">
                <w:t>&gt;&lt;/</w:t>
              </w:r>
              <w:proofErr w:type="spellStart"/>
              <w:r w:rsidR="008B1E41">
                <w:t>pkg:package</w:t>
              </w:r>
              <w:proofErr w:type="spellEnd"/>
              <w:r w:rsidR="008B1E41">
                <w:t>&gt;</w:t>
              </w:r>
            </w:sdtContent>
          </w:sdt>
          <w:r w:rsidR="00F44047">
            <w:t>n</w:t>
          </w:r>
        </w:sdtContent>
      </w:sdt>
      <w:r>
        <w:t xml:space="preserve"> fox.</w:t>
      </w:r>
    </w:p>
    <w:p w14:paraId="111D78CE" w14:textId="77777777" w:rsidR="002F0FDF" w:rsidRDefault="00FD71B9">
      <w:r>
        <w:t xml:space="preserve">1b. </w:t>
      </w:r>
      <w:proofErr w:type="gramStart"/>
      <w:r>
        <w:t>A</w:t>
      </w:r>
      <w:proofErr w:type="gramEnd"/>
      <w:r>
        <w:t xml:space="preserve"> block-level rich text control follows, holding two paragraphs:</w:t>
      </w:r>
    </w:p>
    <w:p w14:paraId="1D699EEF" w14:textId="48A32A2C" w:rsidR="002F0FDF" w:rsidRDefault="008B1E41">
      <w:sdt>
        <w:sdtPr>
          <w:alias w:val="1b"/>
          <w:id w:val="740104006"/>
          <w:placeholder>
            <w:docPart w:val="73B7CBA02AD14C8AA74C070324EB3CAA"/>
          </w:placeholder>
          <w:showingPlcHdr/>
        </w:sdtPr>
        <w:sdtEndPr/>
        <w:sdtContent>
          <w:r w:rsidR="00F44047">
            <w:t xml:space="preserve">     edited</w:t>
          </w:r>
        </w:sdtContent>
      </w:sdt>
      <w:r w:rsidR="00FD71B9">
        <w:t xml:space="preserve">1c. </w:t>
      </w:r>
      <w:proofErr w:type="gramStart"/>
      <w:r w:rsidR="00FD71B9">
        <w:t>The</w:t>
      </w:r>
      <w:proofErr w:type="gramEnd"/>
      <w:r w:rsidR="00FD71B9">
        <w:t xml:space="preserve"> empty paragraph below:</w:t>
      </w:r>
    </w:p>
    <w:sdt>
      <w:sdtPr>
        <w:id w:val="597137768"/>
        <w:placeholder>
          <w:docPart w:val="DefaultPlaceholder_-1854013440"/>
        </w:placeholder>
        <w:showingPlcHdr/>
      </w:sdtPr>
      <w:sdtEndPr/>
      <w:sdtContent>
        <w:p w14:paraId="47CD17CF" w14:textId="63E7D909" w:rsidR="00F44047" w:rsidRDefault="008B1E41">
          <w:r w:rsidRPr="00AE234E">
            <w:rPr>
              <w:rStyle w:val="PlaceholderText"/>
            </w:rPr>
            <w:t>Click or tap here to enter text.</w:t>
          </w:r>
        </w:p>
      </w:sdtContent>
    </w:sdt>
    <w:p w14:paraId="246A4C0F" w14:textId="77777777" w:rsidR="002F0FDF" w:rsidRDefault="00FD71B9">
      <w:r>
        <w:t xml:space="preserve">1d. </w:t>
      </w:r>
      <w:proofErr w:type="gramStart"/>
      <w:r>
        <w:t>The</w:t>
      </w:r>
      <w:proofErr w:type="gramEnd"/>
      <w:r>
        <w:t xml:space="preserve"> empty paragraph below:</w:t>
      </w:r>
    </w:p>
    <w:sdt>
      <w:sdtPr>
        <w:id w:val="563232526"/>
        <w:placeholder>
          <w:docPart w:val="DefaultPlaceholder_-1854013440"/>
        </w:placeholder>
        <w:showingPlcHdr/>
      </w:sdtPr>
      <w:sdtEndPr/>
      <w:sdtContent>
        <w:p w14:paraId="1CF49D9D" w14:textId="1117C8AC" w:rsidR="002F0FDF" w:rsidRDefault="008B1E41">
          <w:r w:rsidRPr="00AE234E">
            <w:rPr>
              <w:rStyle w:val="PlaceholderText"/>
            </w:rPr>
            <w:t>Click or tap here to enter text.</w:t>
          </w:r>
        </w:p>
      </w:sdtContent>
    </w:sdt>
    <w:p w14:paraId="6F4F526B" w14:textId="19B4396D" w:rsidR="002F0FDF" w:rsidRDefault="00FD71B9">
      <w:r>
        <w:t xml:space="preserve">1f. </w:t>
      </w:r>
      <w:proofErr w:type="gramStart"/>
      <w:r>
        <w:t>A</w:t>
      </w:r>
      <w:proofErr w:type="gramEnd"/>
      <w:r>
        <w:t xml:space="preserve"> bound rich text control: </w:t>
      </w:r>
      <w:sdt>
        <w:sdtPr>
          <w:alias w:val="1f"/>
          <w:id w:val="746878520"/>
          <w:dataBinding w:xpath="/data/bound" w:storeItemID="{E0B29C1B-74EB-4E2F-A275-01AE9154A015}"/>
          <w:text/>
        </w:sdtPr>
        <w:sdtEndPr/>
        <w:sdtContent>
          <w:r w:rsidR="006E4A23">
            <w:t>Bea</w:t>
          </w:r>
          <w:r w:rsidR="00F44047">
            <w:t xml:space="preserve"> more</w:t>
          </w:r>
        </w:sdtContent>
      </w:sdt>
      <w:r>
        <w:t>.</w:t>
      </w:r>
    </w:p>
    <w:p w14:paraId="5119D086" w14:textId="77777777" w:rsidR="002F0FDF" w:rsidRDefault="00FD71B9">
      <w:proofErr w:type="gramStart"/>
      <w:r>
        <w:t>After.</w:t>
      </w:r>
      <w:proofErr w:type="gramEnd"/>
    </w:p>
    <w:sectPr w:rsidR="002F0FDF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DF9794" w14:textId="77777777" w:rsidR="00FD71B9" w:rsidRDefault="00FD71B9" w:rsidP="006E4A23">
      <w:pPr>
        <w:spacing w:after="0" w:line="240" w:lineRule="auto"/>
      </w:pPr>
      <w:r>
        <w:separator/>
      </w:r>
    </w:p>
  </w:endnote>
  <w:endnote w:type="continuationSeparator" w:id="0">
    <w:p w14:paraId="58C2D617" w14:textId="77777777" w:rsidR="00FD71B9" w:rsidRDefault="00FD71B9" w:rsidP="006E4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7C6DEA" w14:textId="77777777" w:rsidR="00FD71B9" w:rsidRDefault="00FD71B9" w:rsidP="006E4A23">
      <w:pPr>
        <w:spacing w:after="0" w:line="240" w:lineRule="auto"/>
      </w:pPr>
      <w:r>
        <w:separator/>
      </w:r>
    </w:p>
  </w:footnote>
  <w:footnote w:type="continuationSeparator" w:id="0">
    <w:p w14:paraId="23FB15DB" w14:textId="77777777" w:rsidR="00FD71B9" w:rsidRDefault="00FD71B9" w:rsidP="006E4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FDF"/>
    <w:rsid w:val="002F0FDF"/>
    <w:rsid w:val="006E4A23"/>
    <w:rsid w:val="008B1E41"/>
    <w:rsid w:val="009D79B5"/>
    <w:rsid w:val="00F44047"/>
    <w:rsid w:val="00FD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58C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E4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A23"/>
  </w:style>
  <w:style w:type="character" w:styleId="PlaceholderText">
    <w:name w:val="Placeholder Text"/>
    <w:basedOn w:val="DefaultParagraphFont"/>
    <w:uiPriority w:val="99"/>
    <w:unhideWhenUsed/>
    <w:rsid w:val="00F44047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E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E4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A23"/>
  </w:style>
  <w:style w:type="character" w:styleId="PlaceholderText">
    <w:name w:val="Placeholder Text"/>
    <w:basedOn w:val="DefaultParagraphFont"/>
    <w:uiPriority w:val="99"/>
    <w:unhideWhenUsed/>
    <w:rsid w:val="00F44047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E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A88E4-62E9-48ED-8B48-6649BC9DC6E7}"/>
      </w:docPartPr>
      <w:docPartBody>
        <w:p w:rsidR="004A7DB9" w:rsidRDefault="0087446B" w:rsidP="0087446B">
          <w:pPr>
            <w:pStyle w:val="DefaultPlaceholder-1854013440"/>
          </w:pPr>
          <w:r w:rsidRPr="00AE23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B7CBA02AD14C8AA74C070324EB3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17374-0D28-4F27-B7AE-8FE0186917DB}"/>
      </w:docPartPr>
      <w:docPartBody>
        <w:p w:rsidR="00000000" w:rsidRDefault="0087446B">
          <w:r>
            <w:t xml:space="preserve">     edited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929"/>
    <w:rsid w:val="004A7DB9"/>
    <w:rsid w:val="0087446B"/>
    <w:rsid w:val="009D79B5"/>
    <w:rsid w:val="00E1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7446B"/>
    <w:rPr>
      <w:color w:val="666666"/>
    </w:rPr>
  </w:style>
  <w:style w:type="paragraph" w:customStyle="1" w:styleId="DefaultPlaceholder-1854013440">
    <w:name w:val="DefaultPlaceholder_-1854013440"/>
    <w:rsid w:val="0087446B"/>
    <w:pPr>
      <w:spacing w:after="200" w:line="27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7446B"/>
    <w:rPr>
      <w:color w:val="666666"/>
    </w:rPr>
  </w:style>
  <w:style w:type="paragraph" w:customStyle="1" w:styleId="DefaultPlaceholder-1854013440">
    <w:name w:val="DefaultPlaceholder_-1854013440"/>
    <w:rsid w:val="0087446B"/>
    <w:pPr>
      <w:spacing w:after="200" w:line="27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w14:paraId="23B12249" w14:textId="3F5613A0" w:rsidR="00691F31" w:rsidRDefault="00691F31"&gt;&lt;w:r&gt;&lt;w:t&gt;An&lt;/w:t&gt;&lt;/w:r&gt;&lt;w:sdt&gt;&lt;w:sdtPr&gt;&lt;w:id w:val="229198932"/&gt;&lt;w:placeholder&gt;&lt;w:docPart w:val="F2DC7B3DA25F47D38A931AD389A9C4ED"/&gt;&lt;/w:placeholder&gt;&lt;w:showingPlcHdr/&gt;&lt;w:dataBinding w:prefixMappings="" w:xpath="/data[1]/name[1]" w:storeItemID="{E0B29C1B-74EB-4E2F-A275-01AE9154A015}"/&gt;&lt;w:text/&gt;&lt;/w:sdtPr&gt;&lt;w:sdtEndPr/&gt;&lt;w:sdtContent&gt;&lt;w:r w:rsidRPr="00AE234E"&gt;&lt;w:rPr&gt;&lt;w:rStyle w:val="PlaceholderText"/&gt;&lt;/w:rPr&gt;&lt;w:t&gt;Click or tap here to enter text.&lt;/w:t&gt;&lt;/w:r&gt;&lt;/w:sdtContent&gt;&lt;/w:sdt&gt;&lt;w:r&gt;&lt;w:t&gt;n&lt;/w:t&gt;&lt;/w:r&gt;&lt;/w:p&gt;&lt;w:sectPr w:rsidR="00691F31"&gt;&lt;w:pgSz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Type="http://schemas.openxmlformats.org/officeDocument/2006/relationships/glossaryDocument" Target="glossary/document.xml"/&gt;&lt;Relationship Id="rId1" Type="http://schemas.openxmlformats.org/officeDocument/2006/relationships/styles" Target="styles.xml"/&gt;&lt;/Relationships&gt;&lt;/pkg:xmlData&gt;&lt;/pkg:part&gt;&lt;pkg:part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wp14"&gt;&lt;w:docParts&gt;&lt;w:docPart&gt;&lt;w:docPartPr&gt;&lt;w:name w:val="F2DC7B3DA25F47D38A931AD389A9C4ED"/&gt;&lt;w:category&gt;&lt;w:name w:val="General"/&gt;&lt;w:gallery w:val="placeholder"/&gt;&lt;/w:category&gt;&lt;w:types&gt;&lt;w:type w:val="bbPlcHdr"/&gt;&lt;/w:types&gt;&lt;w:behaviors&gt;&lt;w:behavior w:val="content"/&gt;&lt;/w:behaviors&gt;&lt;w:guid w:val="{44D1B71E-9791-4177-8388-31976F85A566}"/&gt;&lt;/w:docPartPr&gt;&lt;w:docPartBody&gt;&lt;w:p w:rsidR="006874EB" w:rsidRDefault="006874EB"&gt;&lt;w:pPr&gt;&lt;w:pStyle w:val="F2DC7B3DA25F47D38A931AD389A9C4ED"/&gt;&lt;/w:pPr&gt;&lt;w:r w:rsidRPr="00AE234E"&gt;&lt;w:rPr&gt;&lt;w:rStyle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w16du"&gt;&lt;w:view w:val="normal"/&gt;&lt;w:revisionView w:markup="0" w:formatting="0" w:inkAnnotations="0"/&gt;&lt;w:defaultTabStop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w:val="0"/&gt;&lt;/w:compat&gt;&lt;w:rsids&gt;&lt;w:rsidRoot w:val="006874EB"/&gt;&lt;w:rsid w:val="006874EB"/&gt;&lt;w:rsid w:val="009D79B5"/&gt;&lt;/w:rsids&gt;&lt;m:mathPr&gt;&lt;m:mathFont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w:val="en-AU" w:eastAsia="ja-JP"/&gt;&lt;w:clrSchemeMapping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w:val="."/&gt;&lt;w:listSeparator w:val=","/&gt;&lt;w15:chartTrackingRefBased/&gt;&lt;/w:settings&gt;&lt;/pkg:xmlData&gt;&lt;/pkg:part&gt;&lt;pkg:part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w:cstheme="minorBidi"/&gt;&lt;w:sz w:val="22"/&gt;&lt;w:szCs w:val="22"/&gt;&lt;w:lang w:val="en-US" w:eastAsia="en-US" w:bidi="ar-SA"/&gt;&lt;/w:rPr&gt;&lt;/w:rPrDefault&gt;&lt;w:pPrDefault&gt;&lt;w:pPr&gt;&lt;w:spacing w:after="200" w:line="276" w:lineRule="auto"/&gt;&lt;/w:pPr&gt;&lt;/w:pPrDefault&gt;&lt;/w:docDefaults&gt;&lt;w:style w:type="paragraph" w:default="1" w:styleId="Normal"&gt;&lt;w:name w:val="Normal"/&gt;&lt;w:qFormat/&gt;&lt;w:rsid w:val="00ED3C7E"/&gt;&lt;/w:style&gt;&lt;w:style w:type="character" w:default="1" w:styleId="DefaultParagraphFont"&gt;&lt;w:name w:val="Default Paragraph Font"/&gt;&lt;w:uiPriority w:val="1"/&gt;&lt;w:semiHidden/&gt;&lt;w:unhideWhenUsed/&gt;&lt;w:rsid w:val="00ED3C7E"/&gt;&lt;/w:style&gt;&lt;w:style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w:val="00ED3C7E"/&gt;&lt;/w:style&gt;&lt;w:style w:type="character" w:styleId="PlaceholderText"&gt;&lt;w:name w:val="Placeholder Text"/&gt;&lt;w:basedOn w:val="DefaultParagraphFont"/&gt;&lt;w:uiPriority w:val="99"/&gt;&lt;w:unhideWhenUsed/&gt;&lt;w:rPr&gt;&lt;w:color w:val="666666"/&gt;&lt;/w:rPr&gt;&lt;/w:style&gt;&lt;/w:styles&gt;&lt;/pkg:xmlData&gt;&lt;/pkg:part&gt;&lt;pkg:part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w:val="en-AU" w:eastAsia="ja-JP" w:bidi="ar-SA"/&gt;&lt;w14:ligatures w14:val="standardContextual"/&gt;&lt;/w:rPr&gt;&lt;/w:rPrDefault&gt;&lt;w:pPrDefault&gt;&lt;w:pPr&gt;&lt;w:spacing w:after="160" w:line="278"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w:val="99"/&gt;&lt;w:unhideWhenUsed/&gt;&lt;w:rPr&gt;&lt;w:color w:val="666666"/&gt;&lt;/w:rPr&gt;&lt;/w:style&gt;&lt;w:style w:type="paragraph" w:customStyle="1" w:styleId="F2DC7B3DA25F47D38A931AD389A9C4ED"&gt;&lt;w:name w:val="F2DC7B3DA25F47D38A931AD389A9C4ED"/&gt;&lt;/w:style&gt;&lt;/w:styles&gt;&lt;/pkg:xmlData&gt;&lt;/pkg:part&gt;&lt;pkg:part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w16du"&gt;&lt;w:optimizeForBrowser/&gt;&lt;w:allowPNG/&gt;&lt;/w:webSettings&gt;&lt;/pkg:xmlData&gt;&lt;/pkg:part&gt;&lt;pkg:part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w16du"/&gt;&lt;/pkg:xmlData&gt;&lt;/pkg:part&gt;&lt;/pkg:package&gt;
</name>
  <rich1/>
  <rich2/>
  <bound>Bea more</bound>
</data>
</file>

<file path=customXml/itemProps1.xml><?xml version="1.0" encoding="utf-8"?>
<ds:datastoreItem xmlns:ds="http://schemas.openxmlformats.org/officeDocument/2006/customXml" ds:itemID="{E0B29C1B-74EB-4E2F-A275-01AE9154A0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7122</Words>
  <Characters>40596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2026-10-03T05:26:00Z</dcterms:created>
  <dcterms:modified xsi:type="dcterms:W3CDTF">2026-10-03T05:26:00Z</dcterms:modified>
</cp:coreProperties>
</file>