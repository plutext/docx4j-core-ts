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554A" w14:textId="77777777" w:rsidR="002F0FDF" w:rsidRDefault="00FD71B9">
      <w:r>
        <w:t>Check 35: rich text content controls and custom XML mapping. The custom XML part is &lt;data&gt;&lt;name&gt;Ann&lt;/name&gt;&lt;rich1/&gt;&lt;rich2/&gt;&lt;bound&gt;Bea&lt;/bound&gt;&lt;/data&gt;. Do each case as test/README.md check 35 says.</w:t>
      </w:r>
    </w:p>
    <w:p w14:paraId="3CFEAC1C" w14:textId="3F5613A0" w:rsidR="002F0FDF" w:rsidRDefault="00FD71B9">
      <w:r>
        <w:t xml:space="preserve">1a. The </w:t>
      </w:r>
      <w:sdt>
        <w:sdtPr>
          <w:alias w:val="1a"/>
          <w:id w:val="480498328"/>
          <w15:dataBinding w:prefixMappings="" w:xpath="/data[1]/name[1]" w:storeItemID="{E0B29C1B-74EB-4E2F-A275-01AE9154A015}" w16sdtdh:storeItemChecksum="JAms/A=="/>
        </w:sdtPr>
        <w:sdtEndPr/>
        <w:sdtContent>
          <w:r w:rsidR="00F44047">
            <w:t>An</w:t>
          </w:r>
          <w:sdt>
            <w:sdtPr>
              <w:id w:val="229198932"/>
              <w:placeholder>
                <w:docPart w:val="DefaultPlaceholder_-1854013440"/>
              </w:placeholder>
              <w:showingPlcHdr/>
              <w:dataBinding w:prefixMappings="" w:xpath="/data[1]/name[1]" w:storeItemID="{E0B29C1B-74EB-4E2F-A275-01AE9154A015}"/>
              <w:text/>
            </w:sdtPr>
            <w:sdtContent>
              <w:r w:rsidR="00F44047" w:rsidRPr="00AE234E">
                <w:rPr>
                  <w:rStyle w:val="PlaceholderText"/>
                </w:rPr>
                <w:t>Click or tap here to enter text.</w:t>
              </w:r>
            </w:sdtContent>
          </w:sdt>
          <w:r w:rsidR="00F44047">
            <w:t>n</w:t>
          </w:r>
        </w:sdtContent>
      </w:sdt>
      <w:r>
        <w:t xml:space="preserve"> fox.</w:t>
      </w:r>
    </w:p>
    <w:p w14:paraId="111D78CE" w14:textId="77777777" w:rsidR="002F0FDF" w:rsidRDefault="00FD71B9">
      <w:r>
        <w:t>1b. A block-level rich text control follows, holding two paragraphs:</w:t>
      </w:r>
    </w:p>
    <w:p w14:paraId="1D699EEF" w14:textId="48A32A2C" w:rsidR="002F0FDF" w:rsidRDefault="00FD71B9">
      <w:sdt>
        <w:sdtPr>
          <w:alias w:val="1b"/>
          <w:id w:val="740104006"/>
          <w:showingPlcHdr/>
          <w15:dataBinding w:prefixMappings="" w:xpath="/data[1]/rich1[1]" w:storeItemID="{E0B29C1B-74EB-4E2F-A275-01AE9154A015}"/>
        </w:sdtPr>
        <w:sdtEndPr/>
        <w:sdtContent>
          <w:r w:rsidR="00F44047">
            <w:t xml:space="preserve">     edited</w:t>
          </w:r>
        </w:sdtContent>
      </w:sdt>
      <w:r>
        <w:t>1c. The empty paragraph below:</w:t>
      </w:r>
    </w:p>
    <w:sdt>
      <w:sdtPr>
        <w:id w:val="597137768"/>
        <w:placeholder>
          <w:docPart w:val="DefaultPlaceholder_-1854013440"/>
        </w:placeholder>
        <w:showingPlcHdr/>
        <w15:dataBinding w:prefixMappings="" w:xpath="/data[1]/rich2[1]" w:storeItemID="{E0B29C1B-74EB-4E2F-A275-01AE9154A015}"/>
      </w:sdtPr>
      <w:sdtContent>
        <w:p w14:paraId="7802F47D" w14:textId="159ABA16" w:rsidR="002F0FDF" w:rsidRDefault="00F44047">
          <w:pPr>
            <w:rPr>
              <w:rStyle w:val="PlaceholderText"/>
            </w:rPr>
          </w:pPr>
          <w:r>
            <w:rPr>
              <w:rStyle w:val="PlaceholderText"/>
            </w:rPr>
            <w:t xml:space="preserve">Hello </w:t>
          </w:r>
          <w:r w:rsidRPr="00F44047">
            <w:rPr>
              <w:rStyle w:val="PlaceholderText"/>
              <w:b/>
              <w:bCs/>
            </w:rPr>
            <w:t>world</w:t>
          </w:r>
        </w:p>
        <w:p w14:paraId="47CD17CF" w14:textId="39438444" w:rsidR="00F44047" w:rsidRDefault="00F44047">
          <w:r>
            <w:rPr>
              <w:rStyle w:val="PlaceholderText"/>
            </w:rPr>
            <w:t>Second line.</w:t>
          </w:r>
        </w:p>
      </w:sdtContent>
    </w:sdt>
    <w:p w14:paraId="246A4C0F" w14:textId="77777777" w:rsidR="002F0FDF" w:rsidRDefault="00FD71B9">
      <w:r>
        <w:t>1d. The empty paragraph below:</w:t>
      </w:r>
    </w:p>
    <w:sdt>
      <w:sdtPr>
        <w:id w:val="563232526"/>
        <w:placeholder>
          <w:docPart w:val="DefaultPlaceholder_-1854013440"/>
        </w:placeholder>
        <w:showingPlcHdr/>
        <w15:dataBinding w:prefixMappings="" w:xpath="/data[1]/rich2[1]" w:storeItemID="{E0B29C1B-74EB-4E2F-A275-01AE9154A015}"/>
      </w:sdtPr>
      <w:sdtContent>
        <w:p w14:paraId="1CF49D9D" w14:textId="660CFECE" w:rsidR="002F0FDF" w:rsidRDefault="00F44047">
          <w:r w:rsidRPr="00AE234E">
            <w:rPr>
              <w:rStyle w:val="PlaceholderText"/>
            </w:rPr>
            <w:t>Click or tap here to enter text.</w:t>
          </w:r>
        </w:p>
      </w:sdtContent>
    </w:sdt>
    <w:p w14:paraId="6F4F526B" w14:textId="19B4396D" w:rsidR="002F0FDF" w:rsidRDefault="00FD71B9">
      <w:r>
        <w:t xml:space="preserve">1f. A bound rich text control: </w:t>
      </w:r>
      <w:sdt>
        <w:sdtPr>
          <w:alias w:val="1f"/>
          <w:id w:val="746878520"/>
          <w:dataBinding w:xpath="/data/bound" w:storeItemID="{E0B29C1B-74EB-4E2F-A275-01AE9154A015}"/>
          <w:text/>
        </w:sdtPr>
        <w:sdtEndPr/>
        <w:sdtContent>
          <w:r w:rsidR="006E4A23">
            <w:t>Bea</w:t>
          </w:r>
          <w:r w:rsidR="00F44047">
            <w:t xml:space="preserve"> more</w:t>
          </w:r>
        </w:sdtContent>
      </w:sdt>
      <w:r>
        <w:t>.</w:t>
      </w:r>
    </w:p>
    <w:p w14:paraId="5119D086" w14:textId="77777777" w:rsidR="002F0FDF" w:rsidRDefault="00FD71B9">
      <w:r>
        <w:t>After.</w:t>
      </w:r>
    </w:p>
    <w:sectPr w:rsidR="002F0FDF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F9794" w14:textId="77777777" w:rsidR="00FD71B9" w:rsidRDefault="00FD71B9" w:rsidP="006E4A23">
      <w:pPr>
        <w:spacing w:after="0" w:line="240" w:lineRule="auto"/>
      </w:pPr>
      <w:r>
        <w:separator/>
      </w:r>
    </w:p>
  </w:endnote>
  <w:endnote w:type="continuationSeparator" w:id="0">
    <w:p w14:paraId="58C2D617" w14:textId="77777777" w:rsidR="00FD71B9" w:rsidRDefault="00FD71B9" w:rsidP="006E4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C6DEA" w14:textId="77777777" w:rsidR="00FD71B9" w:rsidRDefault="00FD71B9" w:rsidP="006E4A23">
      <w:pPr>
        <w:spacing w:after="0" w:line="240" w:lineRule="auto"/>
      </w:pPr>
      <w:r>
        <w:separator/>
      </w:r>
    </w:p>
  </w:footnote>
  <w:footnote w:type="continuationSeparator" w:id="0">
    <w:p w14:paraId="23FB15DB" w14:textId="77777777" w:rsidR="00FD71B9" w:rsidRDefault="00FD71B9" w:rsidP="006E4A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formsDesign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FDF"/>
    <w:rsid w:val="002F0FDF"/>
    <w:rsid w:val="006E4A23"/>
    <w:rsid w:val="009D79B5"/>
    <w:rsid w:val="00F44047"/>
    <w:rsid w:val="00FD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58C71"/>
  <w15:docId w15:val="{1367789A-61AE-4E3D-9C4E-8B14F8FAE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E4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A23"/>
  </w:style>
  <w:style w:type="character" w:styleId="PlaceholderText">
    <w:name w:val="Placeholder Text"/>
    <w:basedOn w:val="DefaultParagraphFont"/>
    <w:uiPriority w:val="99"/>
    <w:unhideWhenUsed/>
    <w:rsid w:val="00F440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6A88E4-62E9-48ED-8B48-6649BC9DC6E7}"/>
      </w:docPartPr>
      <w:docPartBody>
        <w:p w:rsidR="004A7DB9" w:rsidRDefault="00E13929">
          <w:r w:rsidRPr="00AE234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29"/>
    <w:rsid w:val="004A7DB9"/>
    <w:rsid w:val="009D79B5"/>
    <w:rsid w:val="00E1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E1392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a>
  <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w14:paraId="23B12249" w14:textId="3F5613A0" w:rsidR="00691F31" w:rsidRDefault="00691F31"&gt;&lt;w:r&gt;&lt;w:t&gt;An&lt;/w:t&gt;&lt;/w:r&gt;&lt;w:sdt&gt;&lt;w:sdtPr&gt;&lt;w:id w:val="229198932"/&gt;&lt;w:placeholder&gt;&lt;w:docPart w:val="F2DC7B3DA25F47D38A931AD389A9C4ED"/&gt;&lt;/w:placeholder&gt;&lt;w:showingPlcHdr/&gt;&lt;w:dataBinding w:prefixMappings="" w:xpath="/data[1]/name[1]" w:storeItemID="{E0B29C1B-74EB-4E2F-A275-01AE9154A015}"/&gt;&lt;w:text/&gt;&lt;/w:sdtPr&gt;&lt;w:sdtEndPr/&gt;&lt;w:sdtContent&gt;&lt;w:r w:rsidRPr="00AE234E"&gt;&lt;w:rPr&gt;&lt;w:rStyle w:val="PlaceholderText"/&gt;&lt;/w:rPr&gt;&lt;w:t&gt;Click or tap here to enter text.&lt;/w:t&gt;&lt;/w:r&gt;&lt;/w:sdtContent&gt;&lt;/w:sdt&gt;&lt;w:r&gt;&lt;w:t&gt;n&lt;/w:t&gt;&lt;/w:r&gt;&lt;/w:p&gt;&lt;w:sectPr w:rsidR="00691F31"&gt;&lt;w:pgSz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Id="rId2" Type="http://schemas.openxmlformats.org/officeDocument/2006/relationships/glossaryDocument" Target="glossary/document.xml"/&gt;&lt;Relationship Id="rId1" Type="http://schemas.openxmlformats.org/officeDocument/2006/relationships/styles" Target="styles.xml"/&gt;&lt;/Relationships&gt;&lt;/pkg:xmlData&gt;&lt;/pkg:part&gt;&lt;pkg:part pkg:name="/word/glossary/document.xml" pkg:contentType="application/vnd.openxmlformats-officedocument.wordprocessingml.document.glossary+xml"&gt;&lt;pkg:xmlData&gt;&lt;w:glossaryDocument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wp14"&gt;&lt;w:docParts&gt;&lt;w:docPart&gt;&lt;w:docPartPr&gt;&lt;w:name w:val="F2DC7B3DA25F47D38A931AD389A9C4ED"/&gt;&lt;w:category&gt;&lt;w:name w:val="General"/&gt;&lt;w:gallery w:val="placeholder"/&gt;&lt;/w:category&gt;&lt;w:types&gt;&lt;w:type w:val="bbPlcHdr"/&gt;&lt;/w:types&gt;&lt;w:behaviors&gt;&lt;w:behavior w:val="content"/&gt;&lt;/w:behaviors&gt;&lt;w:guid w:val="{44D1B71E-9791-4177-8388-31976F85A566}"/&gt;&lt;/w:docPartPr&gt;&lt;w:docPartBody&gt;&lt;w:p w:rsidR="006874EB" w:rsidRDefault="006874EB"&gt;&lt;w:pPr&gt;&lt;w:pStyle w:val="F2DC7B3DA25F47D38A931AD389A9C4ED"/&gt;&lt;/w:pPr&gt;&lt;w:r w:rsidRPr="00AE234E"&gt;&lt;w:rPr&gt;&lt;w:rStyle w:val="PlaceholderText"/&gt;&lt;/w:rPr&gt;&lt;w:t&gt;Click or tap here to enter text.&lt;/w:t&gt;&lt;/w:r&gt;&lt;/w:p&gt;&lt;/w:docPartBody&gt;&lt;/w:docPart&gt;&lt;/w:docParts&gt;&lt;/w:glossaryDocument&gt;&lt;/pkg:xmlData&gt;&lt;/pkg:part&gt;&lt;pkg:part pkg:name="/word/glossary/settings.xml" pkg:contentType="application/vnd.openxmlformats-officedocument.wordprocessingml.settings+xml"&gt;&lt;pkg:xmlData&gt;&lt;w:settings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w16du"&gt;&lt;w:view w:val="normal"/&gt;&lt;w:revisionView w:markup="0" w:formatting="0" w:inkAnnotations="0"/&gt;&lt;w:defaultTabStop w:val="720"/&gt;&lt;w:characterSpacingControl w:val="doNotCompress"/&gt;&lt;w:compat&gt;&lt;w:useFELayout/&gt;&lt;w:compatSetting w:name="compatibilityMode" w:uri="http://schemas.microsoft.com/office/word" w:val="15"/&gt;&lt;w:compatSetting w:name="overrideTableStyleFontSizeAndJustification" w:uri="http://schemas.microsoft.com/office/word" w:val="1"/&gt;&lt;w:compatSetting w:name="enableOpenTypeFeatures" w:uri="http://schemas.microsoft.com/office/word" w:val="1"/&gt;&lt;w:compatSetting w:name="doNotFlipMirrorIndents" w:uri="http://schemas.microsoft.com/office/word" w:val="1"/&gt;&lt;w:compatSetting w:name="differentiateMultirowTableHeaders" w:uri="http://schemas.microsoft.com/office/word" w:val="1"/&gt;&lt;w:compatSetting w:name="useWord2013TrackBottomHyphenation" w:uri="http://schemas.microsoft.com/office/word" w:val="0"/&gt;&lt;/w:compat&gt;&lt;w:rsids&gt;&lt;w:rsidRoot w:val="006874EB"/&gt;&lt;w:rsid w:val="006874EB"/&gt;&lt;w:rsid w:val="009D79B5"/&gt;&lt;/w:rsids&gt;&lt;m:mathPr&gt;&lt;m:mathFont m:val="Cambria Math"/&gt;&lt;m:brkBin m:val="before"/&gt;&lt;m:brkBinSub m:val="--"/&gt;&lt;m:smallFrac m:val="0"/&gt;&lt;m:dispDef/&gt;&lt;m:lMargin m:val="0"/&gt;&lt;m:rMargin m:val="0"/&gt;&lt;m:defJc m:val="centerGroup"/&gt;&lt;m:wrapIndent m:val="1440"/&gt;&lt;m:intLim m:val="subSup"/&gt;&lt;m:naryLim m:val="undOvr"/&gt;&lt;/m:mathPr&gt;&lt;w:themeFontLang w:val="en-AU" w:eastAsia="ja-JP"/&gt;&lt;w:clrSchemeMapping w:bg1="light1" w:t1="dark1" w:bg2="light2" w:t2="dark2" w:accent1="accent1" w:accent2="accent2" w:accent3="accent3" w:accent4="accent4" w:accent5="accent5" w:accent6="accent6" w:hyperlink="hyperlink" w:followedHyperlink="followedHyperlink"/&gt;&lt;w:decimalSymbol w:val="."/&gt;&lt;w:listSeparator w:val=","/&gt;&lt;w15:chartTrackingRefBased/&gt;&lt;/w:settings&gt;&lt;/pkg:xmlData&gt;&lt;/pkg:part&gt;&lt;pkg:part pkg:name="/word/glossary/_rels/document.xml.rels" pkg:contentType="application/vnd.openxmlformats-package.relationships+xml"&gt;&lt;pkg:xmlData&gt;&lt;Relationships xmlns="http://schemas.openxmlformats.org/package/2006/relationships"&gt;&lt;Relationship Id="rId3" Type="http://schemas.openxmlformats.org/officeDocument/2006/relationships/webSettings" Target="webSettings.xml"/&gt;&lt;Relationship Id="rId2" Type="http://schemas.openxmlformats.org/officeDocument/2006/relationships/settings" Target="settings.xml"/&gt;&lt;Relationship Id="rId1" Type="http://schemas.openxmlformats.org/officeDocument/2006/relationships/styles" Target="styles.xml"/&gt;&lt;Relationship Id="rId4" Type="http://schemas.openxmlformats.org/officeDocument/2006/relationships/fontTable" Target="fontTable.xml"/&gt;&lt;/Relationships&gt;&lt;/pkg:xmlData&gt;&lt;/pkg:part&gt;&lt;pkg:part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w:cstheme="minorBidi"/&gt;&lt;w:sz w:val="22"/&gt;&lt;w:szCs w:val="22"/&gt;&lt;w:lang w:val="en-US" w:eastAsia="en-US" w:bidi="ar-SA"/&gt;&lt;/w:rPr&gt;&lt;/w:rPrDefault&gt;&lt;w:pPrDefault&gt;&lt;w:pPr&gt;&lt;w:spacing w:after="200" w:line="276" w:lineRule="auto"/&gt;&lt;/w:pPr&gt;&lt;/w:pPrDefault&gt;&lt;/w:docDefaults&gt;&lt;w:style w:type="paragraph" w:default="1" w:styleId="Normal"&gt;&lt;w:name w:val="Normal"/&gt;&lt;w:qFormat/&gt;&lt;w:rsid w:val="00ED3C7E"/&gt;&lt;/w:style&gt;&lt;w:style w:type="character" w:default="1" w:styleId="DefaultParagraphFont"&gt;&lt;w:name w:val="Default Paragraph Font"/&gt;&lt;w:uiPriority w:val="1"/&gt;&lt;w:semiHidden/&gt;&lt;w:unhideWhenUsed/&gt;&lt;w:rsid w:val="00ED3C7E"/&gt;&lt;/w:style&gt;&lt;w:style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w:val="99"/&gt;&lt;w:semiHidden/&gt;&lt;w:unhideWhenUsed/&gt;&lt;w:rsid w:val="00ED3C7E"/&gt;&lt;/w:style&gt;&lt;w:style w:type="character" w:styleId="PlaceholderText"&gt;&lt;w:name w:val="Placeholder Text"/&gt;&lt;w:basedOn w:val="DefaultParagraphFont"/&gt;&lt;w:uiPriority w:val="99"/&gt;&lt;w:unhideWhenUsed/&gt;&lt;w:rPr&gt;&lt;w:color w:val="666666"/&gt;&lt;/w:rPr&gt;&lt;/w:style&gt;&lt;/w:styles&gt;&lt;/pkg:xmlData&gt;&lt;/pkg:part&gt;&lt;pkg:part pkg:name="/word/glossary/styles.xml"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w:val="en-AU" w:eastAsia="ja-JP" w:bidi="ar-SA"/&gt;&lt;w14:ligatures w14:val="standardContextual"/&gt;&lt;/w:rPr&gt;&lt;/w:rPrDefault&gt;&lt;w:pPrDefault&gt;&lt;w:pPr&gt;&lt;w:spacing w:after="160" w:line="278" w:lineRule="auto"/&gt;&lt;/w:pPr&gt;&lt;/w:pPrDefault&gt;&lt;/w:docDefaults&gt;&lt;w:latentStyles w:defLockedState="0" w:defUIPriority="99" w:defSemiHidden="0" w:defUnhideWhenUsed="0" w:defQFormat="0" w:count="376"&gt;&lt;w:lsdException w:name="Normal" w:uiPriority="0" w:qFormat="1"/&gt;&lt;w:lsdException w:name="heading 1" w:uiPriority="9" w:qFormat="1"/&gt;&lt;w:lsdException w:name="heading 2" w:semiHidden="1" w:uiPriority="9" w:unhideWhenUsed="1" w:qFormat="1"/&gt;&lt;w:lsdException w:name="heading 3" w:semiHidden="1" w:uiPriority="9" w:unhideWhenUsed="1" w:qFormat="1"/&gt;&lt;w:lsdException w:name="heading 4" w:semiHidden="1" w:uiPriority="9" w:unhideWhenUsed="1" w:qFormat="1"/&gt;&lt;w:lsdException w:name="heading 5" w:semiHidden="1" w:uiPriority="9" w:unhideWhenUsed="1" w:qFormat="1"/&gt;&lt;w:lsdException w:name="heading 6" w:semiHidden="1" w:uiPriority="9" w:unhideWhenUsed="1" w:qFormat="1"/&gt;&lt;w:lsdException w:name="heading 7" w:semiHidden="1" w:uiPriority="9" w:unhideWhenUsed="1" w:qFormat="1"/&gt;&lt;w:lsdException w:name="heading 8" w:semiHidden="1" w:uiPriority="9" w:unhideWhenUsed="1" w:qFormat="1"/&gt;&lt;w:lsdException w:name="heading 9" w:semiHidden="1" w:uiPriority="9" w:unhideWhenUsed="1" w:qFormat="1"/&gt;&lt;w:lsdException w:name="index 1" w:semiHidden="1" w:unhideWhenUsed="1"/&gt;&lt;w:lsdException w:name="index 2" w:semiHidden="1" w:unhideWhenUsed="1"/&gt;&lt;w:lsdException w:name="index 3" w:semiHidden="1" w:unhideWhenUsed="1"/&gt;&lt;w:lsdException w:name="index 4" w:semiHidden="1" w:unhideWhenUsed="1"/&gt;&lt;w:lsdException w:name="index 5" w:semiHidden="1" w:unhideWhenUsed="1"/&gt;&lt;w:lsdException w:name="index 6" w:semiHidden="1" w:unhideWhenUsed="1"/&gt;&lt;w:lsdException w:name="index 7" w:semiHidden="1" w:unhideWhenUsed="1"/&gt;&lt;w:lsdException w:name="index 8" w:semiHidden="1" w:unhideWhenUsed="1"/&gt;&lt;w:lsdException w:name="index 9" w:semiHidden="1" w:unhideWhenUsed="1"/&gt;&lt;w:lsdException w:name="toc 1" w:semiHidden="1" w:uiPriority="39" w:unhideWhenUsed="1"/&gt;&lt;w:lsdException w:name="toc 2" w:semiHidden="1" w:uiPriority="39" w:unhideWhenUsed="1"/&gt;&lt;w:lsdException w:name="toc 3" w:semiHidden="1" w:uiPriority="39" w:unhideWhenUsed="1"/&gt;&lt;w:lsdException w:name="toc 4" w:semiHidden="1" w:uiPriority="39" w:unhideWhenUsed="1"/&gt;&lt;w:lsdException w:name="toc 5" w:semiHidden="1" w:uiPriority="39" w:unhideWhenUsed="1"/&gt;&lt;w:lsdException w:name="toc 6" w:semiHidden="1" w:uiPriority="39" w:unhideWhenUsed="1"/&gt;&lt;w:lsdException w:name="toc 7" w:semiHidden="1" w:uiPriority="39" w:unhideWhenUsed="1"/&gt;&lt;w:lsdException w:name="toc 8" w:semiHidden="1" w:uiPriority="39" w:unhideWhenUsed="1"/&gt;&lt;w:lsdException w:name="toc 9" w:semiHidden="1" w:uiPriority="39" w:unhideWhenUsed="1"/&gt;&lt;w:lsdException w:name="Normal Indent" w:semiHidden="1" w:unhideWhenUsed="1"/&gt;&lt;w:lsdException w:name="footnote text" w:semiHidden="1" w:unhideWhenUsed="1"/&gt;&lt;w:lsdException w:name="annotation text" w:semiHidden="1" w:unhideWhenUsed="1"/&gt;&lt;w:lsdException w:name="header" w:semiHidden="1" w:unhideWhenUsed="1"/&gt;&lt;w:lsdException w:name="footer" w:semiHidden="1" w:unhideWhenUsed="1"/&gt;&lt;w:lsdException w:name="index heading" w:semiHidden="1" w:unhideWhenUsed="1"/&gt;&lt;w:lsdException w:name="caption" w:semiHidden="1" w:uiPriority="35" w:unhideWhenUsed="1" w:qFormat="1"/&gt;&lt;w:lsdException w:name="table of figures" w:semiHidden="1" w:unhideWhenUsed="1"/&gt;&lt;w:lsdException w:name="envelope address" w:semiHidden="1" w:unhideWhenUsed="1"/&gt;&lt;w:lsdException w:name="envelope return" w:semiHidden="1" w:unhideWhenUsed="1"/&gt;&lt;w:lsdException w:name="footnote reference" w:semiHidden="1" w:unhideWhenUsed="1"/&gt;&lt;w:lsdException w:name="annotation reference" w:semiHidden="1" w:unhideWhenUsed="1"/&gt;&lt;w:lsdException w:name="line number" w:semiHidden="1" w:unhideWhenUsed="1"/&gt;&lt;w:lsdException w:name="page number" w:semiHidden="1" w:unhideWhenUsed="1"/&gt;&lt;w:lsdException w:name="endnote reference" w:semiHidden="1" w:unhideWhenUsed="1"/&gt;&lt;w:lsdException w:name="endnote text" w:semiHidden="1" w:unhideWhenUsed="1"/&gt;&lt;w:lsdException w:name="table of authorities" w:semiHidden="1" w:unhideWhenUsed="1"/&gt;&lt;w:lsdException w:name="macro" w:semiHidden="1" w:unhideWhenUsed="1"/&gt;&lt;w:lsdException w:name="toa heading" w:semiHidden="1" w:unhideWhenUsed="1"/&gt;&lt;w:lsdException w:name="List" w:semiHidden="1" w:unhideWhenUsed="1"/&gt;&lt;w:lsdException w:name="List Bullet" w:semiHidden="1" w:unhideWhenUsed="1"/&gt;&lt;w:lsdException w:name="List Number" w:semiHidden="1" w:unhideWhenUsed="1"/&gt;&lt;w:lsdException w:name="List 2" w:semiHidden="1" w:unhideWhenUsed="1"/&gt;&lt;w:lsdException w:name="List 3" w:semiHidden="1" w:unhideWhenUsed="1"/&gt;&lt;w:lsdException w:name="List 4" w:semiHidden="1" w:unhideWhenUsed="1"/&gt;&lt;w:lsdException w:name="List 5" w:semiHidden="1" w:unhideWhenUsed="1"/&gt;&lt;w:lsdException w:name="List Bullet 2" w:semiHidden="1" w:unhideWhenUsed="1"/&gt;&lt;w:lsdException w:name="List Bullet 3" w:semiHidden="1" w:unhideWhenUsed="1"/&gt;&lt;w:lsdException w:name="List Bullet 4" w:semiHidden="1" w:unhideWhenUsed="1"/&gt;&lt;w:lsdException w:name="List Bullet 5" w:semiHidden="1" w:unhideWhenUsed="1"/&gt;&lt;w:lsdException w:name="List Number 2" w:semiHidden="1" w:unhideWhenUsed="1"/&gt;&lt;w:lsdException w:name="List Number 3" w:semiHidden="1" w:unhideWhenUsed="1"/&gt;&lt;w:lsdException w:name="List Number 4" w:semiHidden="1" w:unhideWhenUsed="1"/&gt;&lt;w:lsdException w:name="List Number 5" w:semiHidden="1" w:unhideWhenUsed="1"/&gt;&lt;w:lsdException w:name="Title" w:uiPriority="10" w:qFormat="1"/&gt;&lt;w:lsdException w:name="Closing" w:semiHidden="1" w:unhideWhenUsed="1"/&gt;&lt;w:lsdException w:name="Signature" w:semiHidden="1" w:unhideWhenUsed="1"/&gt;&lt;w:lsdException w:name="Default Paragraph Font" w:semiHidden="1" w:uiPriority="1" w:unhideWhenUsed="1"/&gt;&lt;w:lsdException w:name="Body Text" w:semiHidden="1" w:unhideWhenUsed="1"/&gt;&lt;w:lsdException w:name="Body Text Indent" w:semiHidden="1" w:unhideWhenUsed="1"/&gt;&lt;w:lsdException w:name="List Continue" w:semiHidden="1" w:unhideWhenUsed="1"/&gt;&lt;w:lsdException w:name="List Continue 2" w:semiHidden="1" w:unhideWhenUsed="1"/&gt;&lt;w:lsdException w:name="List Continue 3" w:semiHidden="1" w:unhideWhenUsed="1"/&gt;&lt;w:lsdException w:name="List Continue 4" w:semiHidden="1" w:unhideWhenUsed="1"/&gt;&lt;w:lsdException w:name="List Continue 5" w:semiHidden="1" w:unhideWhenUsed="1"/&gt;&lt;w:lsdException w:name="Message Header" w:semiHidden="1" w:unhideWhenUsed="1"/&gt;&lt;w:lsdException w:name="Subtitle" w:uiPriority="11" w:qFormat="1"/&gt;&lt;w:lsdException w:name="Salutation" w:semiHidden="1" w:unhideWhenUsed="1"/&gt;&lt;w:lsdException w:name="Date" w:semiHidden="1" w:unhideWhenUsed="1"/&gt;&lt;w:lsdException w:name="Body Text First Indent" w:semiHidden="1" w:unhideWhenUsed="1"/&gt;&lt;w:lsdException w:name="Body Text First Indent 2" w:semiHidden="1" w:unhideWhenUsed="1"/&gt;&lt;w:lsdException w:name="Note Heading" w:semiHidden="1" w:unhideWhenUsed="1"/&gt;&lt;w:lsdException w:name="Body Text 2" w:semiHidden="1" w:unhideWhenUsed="1"/&gt;&lt;w:lsdException w:name="Body Text 3" w:semiHidden="1" w:unhideWhenUsed="1"/&gt;&lt;w:lsdException w:name="Body Text Indent 2" w:semiHidden="1" w:unhideWhenUsed="1"/&gt;&lt;w:lsdException w:name="Body Text Indent 3" w:semiHidden="1" w:unhideWhenUsed="1"/&gt;&lt;w:lsdException w:name="Block Text" w:semiHidden="1" w:unhideWhenUsed="1"/&gt;&lt;w:lsdException w:name="Hyperlink" w:semiHidden="1" w:unhideWhenUsed="1"/&gt;&lt;w:lsdException w:name="FollowedHyperlink" w:semiHidden="1" w:unhideWhenUsed="1"/&gt;&lt;w:lsdException w:name="Strong" w:uiPriority="22" w:qFormat="1"/&gt;&lt;w:lsdException w:name="Emphasis" w:uiPriority="20" w:qFormat="1"/&gt;&lt;w:lsdException w:name="Document Map" w:semiHidden="1" w:unhideWhenUsed="1"/&gt;&lt;w:lsdException w:name="Plain Text" w:semiHidden="1" w:unhideWhenUsed="1"/&gt;&lt;w:lsdException w:name="E-mail Signature" w:semiHidden="1" w:unhideWhenUsed="1"/&gt;&lt;w:lsdException w:name="HTML Top of Form" w:semiHidden="1" w:unhideWhenUsed="1"/&gt;&lt;w:lsdException w:name="HTML Bottom of Form" w:semiHidden="1" w:unhideWhenUsed="1"/&gt;&lt;w:lsdException w:name="Normal (Web)" w:semiHidden="1" w:unhideWhenUsed="1"/&gt;&lt;w:lsdException w:name="HTML Acronym" w:semiHidden="1" w:unhideWhenUsed="1"/&gt;&lt;w:lsdException w:name="HTML Address" w:semiHidden="1" w:unhideWhenUsed="1"/&gt;&lt;w:lsdException w:name="HTML Cite" w:semiHidden="1" w:unhideWhenUsed="1"/&gt;&lt;w:lsdException w:name="HTML Code" w:semiHidden="1" w:unhideWhenUsed="1"/&gt;&lt;w:lsdException w:name="HTML Definition" w:semiHidden="1" w:unhideWhenUsed="1"/&gt;&lt;w:lsdException w:name="HTML Keyboard" w:semiHidden="1" w:unhideWhenUsed="1"/&gt;&lt;w:lsdException w:name="HTML Preformatted" w:semiHidden="1" w:unhideWhenUsed="1"/&gt;&lt;w:lsdException w:name="HTML Sample" w:semiHidden="1" w:unhideWhenUsed="1"/&gt;&lt;w:lsdException w:name="HTML Typewriter" w:semiHidden="1" w:unhideWhenUsed="1"/&gt;&lt;w:lsdException w:name="HTML Variable" w:semiHidden="1" w:unhideWhenUsed="1"/&gt;&lt;w:lsdException w:name="Normal Table" w:semiHidden="1" w:unhideWhenUsed="1"/&gt;&lt;w:lsdException w:name="annotation subject" w:semiHidden="1" w:unhideWhenUsed="1"/&gt;&lt;w:lsdException w:name="No List" w:semiHidden="1" w:unhideWhenUsed="1"/&gt;&lt;w:lsdException w:name="Outline List 1" w:semiHidden="1" w:unhideWhenUsed="1"/&gt;&lt;w:lsdException w:name="Outline List 2" w:semiHidden="1" w:unhideWhenUsed="1"/&gt;&lt;w:lsdException w:name="Outline List 3" w:semiHidden="1" w:unhideWhenUsed="1"/&gt;&lt;w:lsdException w:name="Table Simple 1" w:semiHidden="1" w:unhideWhenUsed="1"/&gt;&lt;w:lsdException w:name="Table Simple 2" w:semiHidden="1" w:unhideWhenUsed="1"/&gt;&lt;w:lsdException w:name="Table Simple 3" w:semiHidden="1" w:unhideWhenUsed="1"/&gt;&lt;w:lsdException w:name="Table Classic 1" w:semiHidden="1" w:unhideWhenUsed="1"/&gt;&lt;w:lsdException w:name="Table Classic 2" w:semiHidden="1" w:unhideWhenUsed="1"/&gt;&lt;w:lsdException w:name="Table Classic 3" w:semiHidden="1" w:unhideWhenUsed="1"/&gt;&lt;w:lsdException w:name="Table Classic 4" w:semiHidden="1" w:unhideWhenUsed="1"/&gt;&lt;w:lsdException w:name="Table Colorful 1" w:semiHidden="1" w:unhideWhenUsed="1"/&gt;&lt;w:lsdException w:name="Table Colorful 2" w:semiHidden="1" w:unhideWhenUsed="1"/&gt;&lt;w:lsdException w:name="Table Colorful 3" w:semiHidden="1" w:unhideWhenUsed="1"/&gt;&lt;w:lsdException w:name="Table Columns 1" w:semiHidden="1" w:unhideWhenUsed="1"/&gt;&lt;w:lsdException w:name="Table Columns 2" w:semiHidden="1" w:unhideWhenUsed="1"/&gt;&lt;w:lsdException w:name="Table Columns 3" w:semiHidden="1" w:unhideWhenUsed="1"/&gt;&lt;w:lsdException w:name="Table Columns 4" w:semiHidden="1" w:unhideWhenUsed="1"/&gt;&lt;w:lsdException w:name="Table Columns 5" w:semiHidden="1" w:unhideWhenUsed="1"/&gt;&lt;w:lsdException w:name="Table Grid 1" w:semiHidden="1" w:unhideWhenUsed="1"/&gt;&lt;w:lsdException w:name="Table Grid 2" w:semiHidden="1" w:unhideWhenUsed="1"/&gt;&lt;w:lsdException w:name="Table Grid 3" w:semiHidden="1" w:unhideWhenUsed="1"/&gt;&lt;w:lsdException w:name="Table Grid 4" w:semiHidden="1" w:unhideWhenUsed="1"/&gt;&lt;w:lsdException w:name="Table Grid 5" w:semiHidden="1" w:unhideWhenUsed="1"/&gt;&lt;w:lsdException w:name="Table Grid 6" w:semiHidden="1" w:unhideWhenUsed="1"/&gt;&lt;w:lsdException w:name="Table Grid 7" w:semiHidden="1" w:unhideWhenUsed="1"/&gt;&lt;w:lsdException w:name="Table Grid 8" w:semiHidden="1" w:unhideWhenUsed="1"/&gt;&lt;w:lsdException w:name="Table List 1" w:semiHidden="1" w:unhideWhenUsed="1"/&gt;&lt;w:lsdException w:name="Table List 2" w:semiHidden="1" w:unhideWhenUsed="1"/&gt;&lt;w:lsdException w:name="Table List 3" w:semiHidden="1" w:unhideWhenUsed="1"/&gt;&lt;w:lsdException w:name="Table List 4" w:semiHidden="1" w:unhideWhenUsed="1"/&gt;&lt;w:lsdException w:name="Table List 5" w:semiHidden="1" w:unhideWhenUsed="1"/&gt;&lt;w:lsdException w:name="Table List 6" w:semiHidden="1" w:unhideWhenUsed="1"/&gt;&lt;w:lsdException w:name="Table List 7" w:semiHidden="1" w:unhideWhenUsed="1"/&gt;&lt;w:lsdException w:name="Table List 8" w:semiHidden="1" w:unhideWhenUsed="1"/&gt;&lt;w:lsdException w:name="Table 3D effects 1" w:semiHidden="1" w:unhideWhenUsed="1"/&gt;&lt;w:lsdException w:name="Table 3D effects 2" w:semiHidden="1" w:unhideWhenUsed="1"/&gt;&lt;w:lsdException w:name="Table 3D effects 3" w:semiHidden="1" w:unhideWhenUsed="1"/&gt;&lt;w:lsdException w:name="Table Contemporary" w:semiHidden="1" w:unhideWhenUsed="1"/&gt;&lt;w:lsdException w:name="Table Elegant" w:semiHidden="1" w:unhideWhenUsed="1"/&gt;&lt;w:lsdException w:name="Table Professional" w:semiHidden="1" w:unhideWhenUsed="1"/&gt;&lt;w:lsdException w:name="Table Subtle 1" w:semiHidden="1" w:unhideWhenUsed="1"/&gt;&lt;w:lsdException w:name="Table Subtle 2" w:semiHidden="1" w:unhideWhenUsed="1"/&gt;&lt;w:lsdException w:name="Table Web 1" w:semiHidden="1" w:unhideWhenUsed="1"/&gt;&lt;w:lsdException w:name="Table Web 2" w:semiHidden="1" w:unhideWhenUsed="1"/&gt;&lt;w:lsdException w:name="Table Web 3" w:semiHidden="1" w:unhideWhenUsed="1"/&gt;&lt;w:lsdException w:name="Balloon Text" w:semiHidden="1" w:unhideWhenUsed="1"/&gt;&lt;w:lsdException w:name="Table Grid" w:uiPriority="39"/&gt;&lt;w:lsdException w:name="Table Theme" w:semiHidden="1" w:unhideWhenUsed="1"/&gt;&lt;w:lsdException w:name="Placeholder Text" w:semiHidden="1"/&gt;&lt;w:lsdException w:name="No Spacing" w:uiPriority="1" w:qFormat="1"/&gt;&lt;w:lsdException w:name="Light Shading" w:uiPriority="60"/&gt;&lt;w:lsdException w:name="Light List" w:uiPriority="61"/&gt;&lt;w:lsdException w:name="Light Grid" w:uiPriority="62"/&gt;&lt;w:lsdException w:name="Medium Shading 1" w:uiPriority="63"/&gt;&lt;w:lsdException w:name="Medium Shading 2" w:uiPriority="64"/&gt;&lt;w:lsdException w:name="Medium List 1" w:uiPriority="65"/&gt;&lt;w:lsdException w:name="Medium List 2" w:uiPriority="66"/&gt;&lt;w:lsdException w:name="Medium Grid 1" w:uiPriority="67"/&gt;&lt;w:lsdException w:name="Medium Grid 2" w:uiPriority="68"/&gt;&lt;w:lsdException w:name="Medium Grid 3" w:uiPriority="69"/&gt;&lt;w:lsdException w:name="Dark List" w:uiPriority="70"/&gt;&lt;w:lsdException w:name="Colorful Shading" w:uiPriority="71"/&gt;&lt;w:lsdException w:name="Colorful List" w:uiPriority="72"/&gt;&lt;w:lsdException w:name="Colorful Grid" w:uiPriority="73"/&gt;&lt;w:lsdException w:name="Light Shading Accent 1" w:uiPriority="60"/&gt;&lt;w:lsdException w:name="Light List Accent 1" w:uiPriority="61"/&gt;&lt;w:lsdException w:name="Light Grid Accent 1" w:uiPriority="62"/&gt;&lt;w:lsdException w:name="Medium Shading 1 Accent 1" w:uiPriority="63"/&gt;&lt;w:lsdException w:name="Medium Shading 2 Accent 1" w:uiPriority="64"/&gt;&lt;w:lsdException w:name="Medium List 1 Accent 1" w:uiPriority="65"/&gt;&lt;w:lsdException w:name="Revision" w:semiHidden="1"/&gt;&lt;w:lsdException w:name="List Paragraph" w:uiPriority="34" w:qFormat="1"/&gt;&lt;w:lsdException w:name="Quote" w:uiPriority="29" w:qFormat="1"/&gt;&lt;w:lsdException w:name="Intense Quote" w:uiPriority="30" w:qFormat="1"/&gt;&lt;w:lsdException w:name="Medium List 2 Accent 1" w:uiPriority="66"/&gt;&lt;w:lsdException w:name="Medium Grid 1 Accent 1" w:uiPriority="67"/&gt;&lt;w:lsdException w:name="Medium Grid 2 Accent 1" w:uiPriority="68"/&gt;&lt;w:lsdException w:name="Medium Grid 3 Accent 1" w:uiPriority="69"/&gt;&lt;w:lsdException w:name="Dark List Accent 1" w:uiPriority="70"/&gt;&lt;w:lsdException w:name="Colorful Shading Accent 1" w:uiPriority="71"/&gt;&lt;w:lsdException w:name="Colorful List Accent 1" w:uiPriority="72"/&gt;&lt;w:lsdException w:name="Colorful Grid Accent 1" w:uiPriority="73"/&gt;&lt;w:lsdException w:name="Light Shading Accent 2" w:uiPriority="60"/&gt;&lt;w:lsdException w:name="Light List Accent 2" w:uiPriority="61"/&gt;&lt;w:lsdException w:name="Light Grid Accent 2" w:uiPriority="62"/&gt;&lt;w:lsdException w:name="Medium Shading 1 Accent 2" w:uiPriority="63"/&gt;&lt;w:lsdException w:name="Medium Shading 2 Accent 2" w:uiPriority="64"/&gt;&lt;w:lsdException w:name="Medium List 1 Accent 2" w:uiPriority="65"/&gt;&lt;w:lsdException w:name="Medium List 2 Accent 2" w:uiPriority="66"/&gt;&lt;w:lsdException w:name="Medium Grid 1 Accent 2" w:uiPriority="67"/&gt;&lt;w:lsdException w:name="Medium Grid 2 Accent 2" w:uiPriority="68"/&gt;&lt;w:lsdException w:name="Medium Grid 3 Accent 2" w:uiPriority="69"/&gt;&lt;w:lsdException w:name="Dark List Accent 2" w:uiPriority="70"/&gt;&lt;w:lsdException w:name="Colorful Shading Accent 2" w:uiPriority="71"/&gt;&lt;w:lsdException w:name="Colorful List Accent 2" w:uiPriority="72"/&gt;&lt;w:lsdException w:name="Colorful Grid Accent 2" w:uiPriority="73"/&gt;&lt;w:lsdException w:name="Light Shading Accent 3" w:uiPriority="60"/&gt;&lt;w:lsdException w:name="Light List Accent 3" w:uiPriority="61"/&gt;&lt;w:lsdException w:name="Light Grid Accent 3" w:uiPriority="62"/&gt;&lt;w:lsdException w:name="Medium Shading 1 Accent 3" w:uiPriority="63"/&gt;&lt;w:lsdException w:name="Medium Shading 2 Accent 3" w:uiPriority="64"/&gt;&lt;w:lsdException w:name="Medium List 1 Accent 3" w:uiPriority="65"/&gt;&lt;w:lsdException w:name="Medium List 2 Accent 3" w:uiPriority="66"/&gt;&lt;w:lsdException w:name="Medium Grid 1 Accent 3" w:uiPriority="67"/&gt;&lt;w:lsdException w:name="Medium Grid 2 Accent 3" w:uiPriority="68"/&gt;&lt;w:lsdException w:name="Medium Grid 3 Accent 3" w:uiPriority="69"/&gt;&lt;w:lsdException w:name="Dark List Accent 3" w:uiPriority="70"/&gt;&lt;w:lsdException w:name="Colorful Shading Accent 3" w:uiPriority="71"/&gt;&lt;w:lsdException w:name="Colorful List Accent 3" w:uiPriority="72"/&gt;&lt;w:lsdException w:name="Colorful Grid Accent 3" w:uiPriority="73"/&gt;&lt;w:lsdException w:name="Light Shading Accent 4" w:uiPriority="60"/&gt;&lt;w:lsdException w:name="Light List Accent 4" w:uiPriority="61"/&gt;&lt;w:lsdException w:name="Light Grid Accent 4" w:uiPriority="62"/&gt;&lt;w:lsdException w:name="Medium Shading 1 Accent 4" w:uiPriority="63"/&gt;&lt;w:lsdException w:name="Medium Shading 2 Accent 4" w:uiPriority="64"/&gt;&lt;w:lsdException w:name="Medium List 1 Accent 4" w:uiPriority="65"/&gt;&lt;w:lsdException w:name="Medium List 2 Accent 4" w:uiPriority="66"/&gt;&lt;w:lsdException w:name="Medium Grid 1 Accent 4" w:uiPriority="67"/&gt;&lt;w:lsdException w:name="Medium Grid 2 Accent 4" w:uiPriority="68"/&gt;&lt;w:lsdException w:name="Medium Grid 3 Accent 4" w:uiPriority="69"/&gt;&lt;w:lsdException w:name="Dark List Accent 4" w:uiPriority="70"/&gt;&lt;w:lsdException w:name="Colorful Shading Accent 4" w:uiPriority="71"/&gt;&lt;w:lsdException w:name="Colorful List Accent 4" w:uiPriority="72"/&gt;&lt;w:lsdException w:name="Colorful Grid Accent 4" w:uiPriority="73"/&gt;&lt;w:lsdException w:name="Light Shading Accent 5" w:uiPriority="60"/&gt;&lt;w:lsdException w:name="Light List Accent 5" w:uiPriority="61"/&gt;&lt;w:lsdException w:name="Light Grid Accent 5" w:uiPriority="62"/&gt;&lt;w:lsdException w:name="Medium Shading 1 Accent 5" w:uiPriority="63"/&gt;&lt;w:lsdException w:name="Medium Shading 2 Accent 5" w:uiPriority="64"/&gt;&lt;w:lsdException w:name="Medium List 1 Accent 5" w:uiPriority="65"/&gt;&lt;w:lsdException w:name="Medium List 2 Accent 5" w:uiPriority="66"/&gt;&lt;w:lsdException w:name="Medium Grid 1 Accent 5" w:uiPriority="67"/&gt;&lt;w:lsdException w:name="Medium Grid 2 Accent 5" w:uiPriority="68"/&gt;&lt;w:lsdException w:name="Medium Grid 3 Accent 5" w:uiPriority="69"/&gt;&lt;w:lsdException w:name="Dark List Accent 5" w:uiPriority="70"/&gt;&lt;w:lsdException w:name="Colorful Shading Accent 5" w:uiPriority="71"/&gt;&lt;w:lsdException w:name="Colorful List Accent 5" w:uiPriority="72"/&gt;&lt;w:lsdException w:name="Colorful Grid Accent 5" w:uiPriority="73"/&gt;&lt;w:lsdException w:name="Light Shading Accent 6" w:uiPriority="60"/&gt;&lt;w:lsdException w:name="Light List Accent 6" w:uiPriority="61"/&gt;&lt;w:lsdException w:name="Light Grid Accent 6" w:uiPriority="62"/&gt;&lt;w:lsdException w:name="Medium Shading 1 Accent 6" w:uiPriority="63"/&gt;&lt;w:lsdException w:name="Medium Shading 2 Accent 6" w:uiPriority="64"/&gt;&lt;w:lsdException w:name="Medium List 1 Accent 6" w:uiPriority="65"/&gt;&lt;w:lsdException w:name="Medium List 2 Accent 6" w:uiPriority="66"/&gt;&lt;w:lsdException w:name="Medium Grid 1 Accent 6" w:uiPriority="67"/&gt;&lt;w:lsdException w:name="Medium Grid 2 Accent 6" w:uiPriority="68"/&gt;&lt;w:lsdException w:name="Medium Grid 3 Accent 6" w:uiPriority="69"/&gt;&lt;w:lsdException w:name="Dark List Accent 6" w:uiPriority="70"/&gt;&lt;w:lsdException w:name="Colorful Shading Accent 6" w:uiPriority="71"/&gt;&lt;w:lsdException w:name="Colorful List Accent 6" w:uiPriority="72"/&gt;&lt;w:lsdException w:name="Colorful Grid Accent 6" w:uiPriority="73"/&gt;&lt;w:lsdException w:name="Subtle Emphasis" w:uiPriority="19" w:qFormat="1"/&gt;&lt;w:lsdException w:name="Intense Emphasis" w:uiPriority="21" w:qFormat="1"/&gt;&lt;w:lsdException w:name="Subtle Reference" w:uiPriority="31" w:qFormat="1"/&gt;&lt;w:lsdException w:name="Intense Reference" w:uiPriority="32" w:qFormat="1"/&gt;&lt;w:lsdException w:name="Book Title" w:uiPriority="33" w:qFormat="1"/&gt;&lt;w:lsdException w:name="Bibliography" w:semiHidden="1" w:uiPriority="37" w:unhideWhenUsed="1"/&gt;&lt;w:lsdException w:name="TOC Heading" w:semiHidden="1" w:uiPriority="39" w:unhideWhenUsed="1" w:qFormat="1"/&gt;&lt;w:lsdException w:name="Plain Table 1" w:uiPriority="41"/&gt;&lt;w:lsdException w:name="Plain Table 2" w:uiPriority="42"/&gt;&lt;w:lsdException w:name="Plain Table 3" w:uiPriority="43"/&gt;&lt;w:lsdException w:name="Plain Table 4" w:uiPriority="44"/&gt;&lt;w:lsdException w:name="Plain Table 5" w:uiPriority="45"/&gt;&lt;w:lsdException w:name="Grid Table Light" w:uiPriority="40"/&gt;&lt;w:lsdException w:name="Grid Table 1 Light" w:uiPriority="46"/&gt;&lt;w:lsdException w:name="Grid Table 2" w:uiPriority="47"/&gt;&lt;w:lsdException w:name="Grid Table 3" w:uiPriority="48"/&gt;&lt;w:lsdException w:name="Grid Table 4" w:uiPriority="49"/&gt;&lt;w:lsdException w:name="Grid Table 5 Dark" w:uiPriority="50"/&gt;&lt;w:lsdException w:name="Grid Table 6 Colorful" w:uiPriority="51"/&gt;&lt;w:lsdException w:name="Grid Table 7 Colorful" w:uiPriority="52"/&gt;&lt;w:lsdException w:name="Grid Table 1 Light Accent 1" w:uiPriority="46"/&gt;&lt;w:lsdException w:name="Grid Table 2 Accent 1" w:uiPriority="47"/&gt;&lt;w:lsdException w:name="Grid Table 3 Accent 1" w:uiPriority="48"/&gt;&lt;w:lsdException w:name="Grid Table 4 Accent 1" w:uiPriority="49"/&gt;&lt;w:lsdException w:name="Grid Table 5 Dark Accent 1" w:uiPriority="50"/&gt;&lt;w:lsdException w:name="Grid Table 6 Colorful Accent 1" w:uiPriority="51"/&gt;&lt;w:lsdException w:name="Grid Table 7 Colorful Accent 1" w:uiPriority="52"/&gt;&lt;w:lsdException w:name="Grid Table 1 Light Accent 2" w:uiPriority="46"/&gt;&lt;w:lsdException w:name="Grid Table 2 Accent 2" w:uiPriority="47"/&gt;&lt;w:lsdException w:name="Grid Table 3 Accent 2" w:uiPriority="48"/&gt;&lt;w:lsdException w:name="Grid Table 4 Accent 2" w:uiPriority="49"/&gt;&lt;w:lsdException w:name="Grid Table 5 Dark Accent 2" w:uiPriority="50"/&gt;&lt;w:lsdException w:name="Grid Table 6 Colorful Accent 2" w:uiPriority="51"/&gt;&lt;w:lsdException w:name="Grid Table 7 Colorful Accent 2" w:uiPriority="52"/&gt;&lt;w:lsdException w:name="Grid Table 1 Light Accent 3" w:uiPriority="46"/&gt;&lt;w:lsdException w:name="Grid Table 2 Accent 3" w:uiPriority="47"/&gt;&lt;w:lsdException w:name="Grid Table 3 Accent 3" w:uiPriority="48"/&gt;&lt;w:lsdException w:name="Grid Table 4 Accent 3" w:uiPriority="49"/&gt;&lt;w:lsdException w:name="Grid Table 5 Dark Accent 3" w:uiPriority="50"/&gt;&lt;w:lsdException w:name="Grid Table 6 Colorful Accent 3" w:uiPriority="51"/&gt;&lt;w:lsdException w:name="Grid Table 7 Colorful Accent 3" w:uiPriority="52"/&gt;&lt;w:lsdException w:name="Grid Table 1 Light Accent 4" w:uiPriority="46"/&gt;&lt;w:lsdException w:name="Grid Table 2 Accent 4" w:uiPriority="47"/&gt;&lt;w:lsdException w:name="Grid Table 3 Accent 4" w:uiPriority="48"/&gt;&lt;w:lsdException w:name="Grid Table 4 Accent 4" w:uiPriority="49"/&gt;&lt;w:lsdException w:name="Grid Table 5 Dark Accent 4" w:uiPriority="50"/&gt;&lt;w:lsdException w:name="Grid Table 6 Colorful Accent 4" w:uiPriority="51"/&gt;&lt;w:lsdException w:name="Grid Table 7 Colorful Accent 4" w:uiPriority="52"/&gt;&lt;w:lsdException w:name="Grid Table 1 Light Accent 5" w:uiPriority="46"/&gt;&lt;w:lsdException w:name="Grid Table 2 Accent 5" w:uiPriority="47"/&gt;&lt;w:lsdException w:name="Grid Table 3 Accent 5" w:uiPriority="48"/&gt;&lt;w:lsdException w:name="Grid Table 4 Accent 5" w:uiPriority="49"/&gt;&lt;w:lsdException w:name="Grid Table 5 Dark Accent 5" w:uiPriority="50"/&gt;&lt;w:lsdException w:name="Grid Table 6 Colorful Accent 5" w:uiPriority="51"/&gt;&lt;w:lsdException w:name="Grid Table 7 Colorful Accent 5" w:uiPriority="52"/&gt;&lt;w:lsdException w:name="Grid Table 1 Light Accent 6" w:uiPriority="46"/&gt;&lt;w:lsdException w:name="Grid Table 2 Accent 6" w:uiPriority="47"/&gt;&lt;w:lsdException w:name="Grid Table 3 Accent 6" w:uiPriority="48"/&gt;&lt;w:lsdException w:name="Grid Table 4 Accent 6" w:uiPriority="49"/&gt;&lt;w:lsdException w:name="Grid Table 5 Dark Accent 6" w:uiPriority="50"/&gt;&lt;w:lsdException w:name="Grid Table 6 Colorful Accent 6" w:uiPriority="51"/&gt;&lt;w:lsdException w:name="Grid Table 7 Colorful Accent 6" w:uiPriority="52"/&gt;&lt;w:lsdException w:name="List Table 1 Light" w:uiPriority="46"/&gt;&lt;w:lsdException w:name="List Table 2" w:uiPriority="47"/&gt;&lt;w:lsdException w:name="List Table 3" w:uiPriority="48"/&gt;&lt;w:lsdException w:name="List Table 4" w:uiPriority="49"/&gt;&lt;w:lsdException w:name="List Table 5 Dark" w:uiPriority="50"/&gt;&lt;w:lsdException w:name="List Table 6 Colorful" w:uiPriority="51"/&gt;&lt;w:lsdException w:name="List Table 7 Colorful" w:uiPriority="52"/&gt;&lt;w:lsdException w:name="List Table 1 Light Accent 1" w:uiPriority="46"/&gt;&lt;w:lsdException w:name="List Table 2 Accent 1" w:uiPriority="47"/&gt;&lt;w:lsdException w:name="List Table 3 Accent 1" w:uiPriority="48"/&gt;&lt;w:lsdException w:name="List Table 4 Accent 1" w:uiPriority="49"/&gt;&lt;w:lsdException w:name="List Table 5 Dark Accent 1" w:uiPriority="50"/&gt;&lt;w:lsdException w:name="List Table 6 Colorful Accent 1" w:uiPriority="51"/&gt;&lt;w:lsdException w:name="List Table 7 Colorful Accent 1" w:uiPriority="52"/&gt;&lt;w:lsdException w:name="List Table 1 Light Accent 2" w:uiPriority="46"/&gt;&lt;w:lsdException w:name="List Table 2 Accent 2" w:uiPriority="47"/&gt;&lt;w:lsdException w:name="List Table 3 Accent 2" w:uiPriority="48"/&gt;&lt;w:lsdException w:name="List Table 4 Accent 2" w:uiPriority="49"/&gt;&lt;w:lsdException w:name="List Table 5 Dark Accent 2" w:uiPriority="50"/&gt;&lt;w:lsdException w:name="List Table 6 Colorful Accent 2" w:uiPriority="51"/&gt;&lt;w:lsdException w:name="List Table 7 Colorful Accent 2" w:uiPriority="52"/&gt;&lt;w:lsdException w:name="List Table 1 Light Accent 3" w:uiPriority="46"/&gt;&lt;w:lsdException w:name="List Table 2 Accent 3" w:uiPriority="47"/&gt;&lt;w:lsdException w:name="List Table 3 Accent 3" w:uiPriority="48"/&gt;&lt;w:lsdException w:name="List Table 4 Accent 3" w:uiPriority="49"/&gt;&lt;w:lsdException w:name="List Table 5 Dark Accent 3" w:uiPriority="50"/&gt;&lt;w:lsdException w:name="List Table 6 Colorful Accent 3" w:uiPriority="51"/&gt;&lt;w:lsdException w:name="List Table 7 Colorful Accent 3" w:uiPriority="52"/&gt;&lt;w:lsdException w:name="List Table 1 Light Accent 4" w:uiPriority="46"/&gt;&lt;w:lsdException w:name="List Table 2 Accent 4" w:uiPriority="47"/&gt;&lt;w:lsdException w:name="List Table 3 Accent 4" w:uiPriority="48"/&gt;&lt;w:lsdException w:name="List Table 4 Accent 4" w:uiPriority="49"/&gt;&lt;w:lsdException w:name="List Table 5 Dark Accent 4" w:uiPriority="50"/&gt;&lt;w:lsdException w:name="List Table 6 Colorful Accent 4" w:uiPriority="51"/&gt;&lt;w:lsdException w:name="List Table 7 Colorful Accent 4" w:uiPriority="52"/&gt;&lt;w:lsdException w:name="List Table 1 Light Accent 5" w:uiPriority="46"/&gt;&lt;w:lsdException w:name="List Table 2 Accent 5" w:uiPriority="47"/&gt;&lt;w:lsdException w:name="List Table 3 Accent 5" w:uiPriority="48"/&gt;&lt;w:lsdException w:name="List Table 4 Accent 5" w:uiPriority="49"/&gt;&lt;w:lsdException w:name="List Table 5 Dark Accent 5" w:uiPriority="50"/&gt;&lt;w:lsdException w:name="List Table 6 Colorful Accent 5" w:uiPriority="51"/&gt;&lt;w:lsdException w:name="List Table 7 Colorful Accent 5" w:uiPriority="52"/&gt;&lt;w:lsdException w:name="List Table 1 Light Accent 6" w:uiPriority="46"/&gt;&lt;w:lsdException w:name="List Table 2 Accent 6" w:uiPriority="47"/&gt;&lt;w:lsdException w:name="List Table 3 Accent 6" w:uiPriority="48"/&gt;&lt;w:lsdException w:name="List Table 4 Accent 6" w:uiPriority="49"/&gt;&lt;w:lsdException w:name="List Table 5 Dark Accent 6" w:uiPriority="50"/&gt;&lt;w:lsdException w:name="List Table 6 Colorful Accent 6" w:uiPriority="51"/&gt;&lt;w:lsdException w:name="List Table 7 Colorful Accent 6" w:uiPriority="52"/&gt;&lt;w:lsdException w:name="Mention" w:semiHidden="1" w:unhideWhenUsed="1"/&gt;&lt;w:lsdException w:name="Smart Hyperlink" w:semiHidden="1" w:unhideWhenUsed="1"/&gt;&lt;w:lsdException w:name="Hashtag" w:semiHidden="1" w:unhideWhenUsed="1"/&gt;&lt;w:lsdException w:name="Unresolved Mention" w:semiHidden="1" w:unhideWhenUsed="1"/&gt;&lt;w:lsdException w:name="Smart Link" w:semiHidden="1" w:unhideWhenUsed="1"/&gt;&lt;/w:latentStyles&gt;&lt;w:style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w:type="character" w:styleId="PlaceholderText"&gt;&lt;w:name w:val="Placeholder Text"/&gt;&lt;w:basedOn w:val="DefaultParagraphFont"/&gt;&lt;w:uiPriority w:val="99"/&gt;&lt;w:unhideWhenUsed/&gt;&lt;w:rPr&gt;&lt;w:color w:val="666666"/&gt;&lt;/w:rPr&gt;&lt;/w:style&gt;&lt;w:style w:type="paragraph" w:customStyle="1" w:styleId="F2DC7B3DA25F47D38A931AD389A9C4ED"&gt;&lt;w:name w:val="F2DC7B3DA25F47D38A931AD389A9C4ED"/&gt;&lt;/w:style&gt;&lt;/w:styles&gt;&lt;/pkg:xmlData&gt;&lt;/pkg:part&gt;&lt;pkg:part pkg:name="/word/glossary/webSettings.xml" pkg:contentType="application/vnd.openxmlformats-officedocument.wordprocessingml.webSettings+xml"&gt;&lt;pkg:xmlData&gt;&lt;w:webSettings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w16du"&gt;&lt;w:optimizeForBrowser/&gt;&lt;w:allowPNG/&gt;&lt;/w:webSettings&gt;&lt;/pkg:xmlData&gt;&lt;/pkg:part&gt;&lt;pkg:part pkg:name="/word/glossary/fontTable.xml" pkg:contentType="application/vnd.openxmlformats-officedocument.wordprocessingml.fontTable+xml"&gt;&lt;pkg:xmlData&gt;&lt;w:fonts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w16du"/&gt;&lt;/pkg:xmlData&gt;&lt;/pkg:part&gt;&lt;/pkg:package&gt;
</name>
  <rich1/>
  <rich2/>
  <bound>Bea more</bound>
</data>
</file>

<file path=customXml/itemProps1.xml><?xml version="1.0" encoding="utf-8"?>
<ds:datastoreItem xmlns:ds="http://schemas.openxmlformats.org/officeDocument/2006/customXml" ds:itemID="{E0B29C1B-74EB-4E2F-A275-01AE9154A0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2026-10-03T03:50:00Z</dcterms:created>
  <dcterms:modified xsi:type="dcterms:W3CDTF">2026-10-03T03:59:00Z</dcterms:modified>
</cp:coreProperties>
</file>