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5="http://schemas.microsoft.com/office/word/2012/wordml" mc:Ignorable="w15">
  <w:body>
    <w:p>
      <w:r>
        <w:t>Check 35: rich text content controls and custom XML mapping. The custom XML part is &lt;data&gt;&lt;name&gt;Ann&lt;/name&gt;&lt;rich1/&gt;&lt;rich2/&gt;&lt;bound&gt;Bea&lt;/bound&gt;&lt;/data&gt;. Do each case as test/README.md check 35 says.</w:t>
      </w:r>
    </w:p>
    <w:p>
      <w:r>
        <w:t xml:space="preserve">1a. The </w:t>
      </w:r>
      <w:sdt>
        <w:sdtPr>
          <w:id w:val="480498328"/>
          <w:alias w:val="1a"/>
          <w15:dataBinding w:storeItemID="{E0B29C1B-74EB-4E2F-A275-01AE9154A015}" w:xpath="/data[1]/name[1]"/>
        </w:sdtPr>
        <w:sdtContent>
          <w:r>
            <w:t>An</w:t>
          </w:r>
          <w:sdt>
            <w:sdtPr>
              <w:id w:val="495535029"/>
              <w:text/>
              <w:dataBinding w:storeItemID="{E0B29C1B-74EB-4E2F-A275-01AE9154A015}" w:xpath="/data[1]/rich2[1]"/>
              <w:showingPlcHdr w:val="true"/>
            </w:sdtPr>
            <w:sdtContent>
              <w:r>
                <w:rPr>
                  <w:rStyle w:val="PlaceholderText"/>
                </w:rPr>
                <w:t>Click here to enter text.</w:t>
              </w:r>
            </w:sdtContent>
          </w:sdt>
          <w:r>
            <w:t>n</w:t>
          </w:r>
        </w:sdtContent>
      </w:sdt>
      <w:r>
        <w:t xml:space="preserve"> fox.</w:t>
      </w:r>
    </w:p>
    <w:p>
      <w:r>
        <w:t>1b. A block-level rich text control follows, holding two paragraphs:</w:t>
      </w:r>
    </w:p>
    <w:sdt>
      <w:sdtPr>
        <w:id w:val="740104006"/>
        <w:alias w:val="1b"/>
        <w15:dataBinding w:storeItemID="{E0B29C1B-74EB-4E2F-A275-01AE9154A015}" w:xpath="/data[1]/rich1[1]"/>
        <w:showingPlcHdr w:val="true"/>
      </w:sdtPr>
      <w:sdtContent>
        <w:p>
          <w:r>
            <w:rPr>
              <w:rStyle w:val="PlaceholderText"/>
            </w:rPr>
            <w:t>Click here to enter text.</w:t>
          </w:r>
        </w:p>
      </w:sdtContent>
    </w:sdt>
    <w:p>
      <w:r>
        <w:t>1c. The empty paragraph below:</w:t>
      </w:r>
    </w:p>
    <w:p/>
    <w:p>
      <w:r>
        <w:t>1d. The empty paragraph below:</w:t>
      </w:r>
    </w:p>
    <w:p/>
    <w:p>
      <w:r>
        <w:t xml:space="preserve">1f. A bound rich text control: </w:t>
      </w:r>
      <w:sdt>
        <w:sdtPr>
          <w:id w:val="746878520"/>
          <w:alias w:val="1f"/>
          <w:dataBinding w:storeItemID="{E0B29C1B-74EB-4E2F-A275-01AE9154A015}" w:xpath="/data/bound"/>
        </w:sdtPr>
        <w:sdtContent>
          <w:r>
            <w:t>Old text</w:t>
          </w:r>
        </w:sdtContent>
      </w:sdt>
      <w:r>
        <w:t>.</w:t>
      </w:r>
    </w:p>
    <w:sdt>
      <w:sdtPr>
        <w:id w:val="70078471"/>
        <w15:repeatingSection/>
      </w:sdtPr>
      <w:sdtContent>
        <w:sdt>
          <w:sdtPr>
            <w:id w:val="762946096"/>
            <w15:repeatingSectionItem/>
          </w:sdtPr>
          <w:sdtContent>
            <w:p>
              <w:r>
                <w:t>After.</w:t>
              </w:r>
            </w:p>
          </w:sdtContent>
        </w:sdt>
      </w:sdtContent>
    </w:sdt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data>
  <name>Ann</name>
  <rich1/>
  <rich2/>
  <bound>Bea</bound>
</data>
</file>

<file path=customXml/itemProps1.xml><?xml version="1.0" encoding="utf-8"?>
<ds:datastoreItem xmlns:ds="http://schemas.openxmlformats.org/officeDocument/2006/customXml" ds:itemID="{E0B29C1B-74EB-4E2F-A275-01AE9154A015}"/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