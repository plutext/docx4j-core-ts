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pStyle w:val="Unlinked"/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The default paragraph style (Normal) carries w:numPr 60. The next three paragraphs have no w:pStyle; this one and the last use Unlinked, a style based on nothing.</w:t>
      </w:r>
    </w:p>
    <w:p>
      <w:p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no w:pStyle</w:t>
      </w:r>
    </w:p>
    <w:p>
      <w:p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no w:pStyle</w:t>
      </w:r>
    </w:p>
    <w:p>
      <w:p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no w:pStyle</w:t>
      </w:r>
    </w:p>
    <w:p>
      <w:pPr>
        <w:pStyle w:val="Unlinked"/>
        <w:spacing w:before="24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Unlinked control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6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60">
    <w:abstractNumId w:val="6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numPr>
        <w:numId w:val="60"/>
      </w:numPr>
    </w:p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Unlinked">
    <w:name w:val="Unlinked"/>
    <w:pPr/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