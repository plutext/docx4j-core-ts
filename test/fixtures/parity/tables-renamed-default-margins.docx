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3.1-SNAPSHOT (Apache licensed) using REFERENCE JAXB in Arch Linux Java 21.0.12 on Linux -->
    <w:p>
      <w:pPr>
        <w:spacing w:before="0" w:after="12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P01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(a) no w:tblStyle: the default, My Default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firstRow="1" w:lastRow="0" w:firstColumn="0" w:lastColumn="0" w:noHBand="1" w:noVBand="1" w:val="0620"/>
      </w:tblPr>
      <w:tblGrid>
        <w:gridCol w:w="4500"/>
        <w:gridCol w:w="4500"/>
      </w:tblGrid>
      <w:tr>
        <w:tc>
          <w:tcPr>
            <w:tcW w:w="4500" w:type="dxa"/>
          </w:tcPr>
          <w:p>
            <w:pPr/>
            <w:r>
              <w:t xml:space="preserve">(a) first cell</w:t>
            </w:r>
          </w:p>
        </w:tc>
        <w:tc>
          <w:tcPr>
            <w:tcW w:w="4500" w:type="dxa"/>
          </w:tcPr>
          <w:p>
            <w:pPr/>
            <w:r>
              <w:t xml:space="preserve">(a) second cell</w:t>
            </w:r>
          </w:p>
        </w:tc>
      </w:tr>
    </w:tbl>
    <w:p>
      <w:pPr>
        <w:spacing w:before="240" w:after="12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P02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(b) w:tblStyle Grid2, based on My Default</w:t>
      </w:r>
    </w:p>
    <w:tbl>
      <w:tblPr>
        <w:tblStyle w:val="Grid2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firstRow="1" w:lastRow="0" w:firstColumn="0" w:lastColumn="0" w:noHBand="1" w:noVBand="1" w:val="0620"/>
      </w:tblPr>
      <w:tblGrid>
        <w:gridCol w:w="4500"/>
        <w:gridCol w:w="4500"/>
      </w:tblGrid>
      <w:tr>
        <w:tc>
          <w:tcPr>
            <w:tcW w:w="4500" w:type="dxa"/>
          </w:tcPr>
          <w:p>
            <w:pPr/>
            <w:r>
              <w:t xml:space="preserve">(b) first cell</w:t>
            </w:r>
          </w:p>
        </w:tc>
        <w:tc>
          <w:tcPr>
            <w:tcW w:w="4500" w:type="dxa"/>
          </w:tcPr>
          <w:p>
            <w:pPr/>
            <w:r>
              <w:t xml:space="preserve">(b) second cell</w:t>
            </w:r>
          </w:p>
        </w:tc>
      </w:tr>
    </w:tbl>
    <w:p>
      <w:pPr>
        <w:spacing w:before="240" w:after="12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P03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(c) w:tblStyle Custom, no w:basedOn</w:t>
      </w:r>
    </w:p>
    <w:tbl>
      <w:tblPr>
        <w:tblStyle w:val="Custom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firstRow="1" w:lastRow="0" w:firstColumn="0" w:lastColumn="0" w:noHBand="1" w:noVBand="1" w:val="0620"/>
      </w:tblPr>
      <w:tblGrid>
        <w:gridCol w:w="4500"/>
        <w:gridCol w:w="4500"/>
      </w:tblGrid>
      <w:tr>
        <w:tc>
          <w:tcPr>
            <w:tcW w:w="4500" w:type="dxa"/>
          </w:tcPr>
          <w:p>
            <w:pPr/>
            <w:r>
              <w:t xml:space="preserve">(c) first cell</w:t>
            </w:r>
          </w:p>
        </w:tc>
        <w:tc>
          <w:tcPr>
            <w:tcW w:w="4500" w:type="dxa"/>
          </w:tcPr>
          <w:p>
            <w:pPr/>
            <w:r>
              <w:t xml:space="preserve">(c) second cell</w:t>
            </w:r>
          </w:p>
        </w:tc>
      </w:tr>
    </w:tbl>
    <w:sectPr>
      <w:pgSz w:w="11907" w:h="16839" w:code="9"/>
      <w:pgMar w:top="1440" w:right="1440" w:bottom="1440" w:left="1440" w:header="708" w:footer="708"/>
    </w:sectPr>
  </w:body>
</w:document>
</file>

<file path=word/settings.xml><?xml version="1.0" encoding="utf-8"?>
<w:setting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="Liberation Serif" w:hAnsi="Liberation Serif" w:eastAsia="Liberation Serif" w:cs="Liberation Serif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My Default"/>
    <w:uiPriority w:val="99"/>
    <w:semiHidden/>
    <w:unhideWhenUsed/>
    <w:qFormat/>
    <w:tblPr>
      <w:tblInd w:w="0" w:type="dxa"/>
      <w:tblCellMar>
        <w:top w:w="0" w:type="dxa"/>
        <w:left w:w="300" w:type="dxa"/>
        <w:bottom w:w="0" w:type="dxa"/>
        <w:right w:w="300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Grid2">
    <w:name w:val="Grid2"/>
    <w:basedOn w:val="TableNormal"/>
    <w:tblPr>
      <w:tblInd w:w="0" w:type="dxa"/>
    </w:tblPr>
  </w:style>
  <w:style w:type="table" w:styleId="Custom">
    <w:name w:val="Custom"/>
    <w:tblPr>
      <w:tblInd w:w="0" w:type="dxa"/>
    </w:tbl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</Relationships>

</file>

<file path=word/theme/theme1.xml><?xml version="1.0" encoding="utf-8"?>
<a:theme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