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abstractNum 20 is the numbering style's own list (w:styleLink ProbeList, w:num 20); abstractNum 21 has only a w:numStyleLink to that style (w:num 21).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(Y)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(Y)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(Y)</w:t>
      </w:r>
    </w:p>
    <w:p>
      <w:pPr>
        <w:numPr>
          <w:ilvl w:val="0"/>
          <w:numId w:val="2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21 (X, via numStyleLink)</w:t>
      </w:r>
    </w:p>
    <w:p>
      <w:pPr>
        <w:numPr>
          <w:ilvl w:val="0"/>
          <w:numId w:val="2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21 (X, via numStyleLink)</w:t>
      </w:r>
    </w:p>
    <w:p>
      <w:pPr>
        <w:numPr>
          <w:ilvl w:val="0"/>
          <w:numId w:val="2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21 (X, via numStyleLink)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again (Y)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again (Y)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again (Y)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20">
    <w:multiLevelType w:val="multilevel"/>
    <w:styleLink w:val="Probe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</w:abstractNum>
  <w:abstractNum w:abstractNumId="21">
    <w:multiLevelType w:val="multilevel"/>
    <w:numStyleLink w:val="ProbeList"/>
  </w:abstract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numbering" w:styleId="ProbeList">
    <w:name w:val="ProbeList"/>
    <w:pPr>
      <w:numPr>
        <w:numId w:val="20"/>
      </w:numPr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