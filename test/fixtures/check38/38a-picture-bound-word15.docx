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01E3" w:rsidRDefault="00AC7900">
      <w:bookmarkStart w:id="0" w:name="_GoBack"/>
      <w:bookmarkEnd w:id="0"/>
      <w:r>
        <w:t>Check 38a, bound by the engine: a picture content control (</w:t>
      </w:r>
      <w:proofErr w:type="spellStart"/>
      <w:r>
        <w:t>w</w:t>
      </w:r>
      <w:proofErr w:type="gramStart"/>
      <w:r>
        <w:t>:sdtPr</w:t>
      </w:r>
      <w:proofErr w:type="spellEnd"/>
      <w:proofErr w:type="gramEnd"/>
      <w:r>
        <w:t>/</w:t>
      </w:r>
      <w:proofErr w:type="spellStart"/>
      <w:r>
        <w:t>w:picture</w:t>
      </w:r>
      <w:proofErr w:type="spellEnd"/>
      <w:r>
        <w:t>) with a w:dataBinding to a node holding a blue 300 x 150 image. The control shows the blue image, in the red placeholder's drawing.</w:t>
      </w:r>
    </w:p>
    <w:sdt>
      <w:sdtPr>
        <w:alias w:val="Logo"/>
        <w:tag w:val="logo"/>
        <w:id w:val="748903576"/>
        <w:dataBinding w:xpath="/data/logo" w:storeItemID="{140CB545-DE87-4E61-9FFD-4CADC113B8EA}"/>
        <w:picture/>
      </w:sdtPr>
      <w:sdtEndPr/>
      <w:sdtContent>
        <w:p w:rsidR="005301E3" w:rsidRDefault="00AC7900">
          <w:r>
            <w:rPr>
              <w:noProof/>
              <w:lang w:val="en-AU" w:eastAsia="en-AU"/>
            </w:rPr>
            <w:drawing>
              <wp:inline distT="0" distB="0" distL="0" distR="0">
                <wp:extent cx="1905000" cy="952500"/>
                <wp:effectExtent l="0" t="0" r="0" b="0"/>
                <wp:docPr id="1" name="placeholder.png" descr="the red placehold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laceholder.png" descr="the red placeholder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000" cy="952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sdtContent>
    </w:sdt>
    <w:p w:rsidR="005301E3" w:rsidRDefault="00AC7900">
      <w:r>
        <w:t>After the control.</w:t>
      </w:r>
    </w:p>
    <w:sectPr w:rsidR="005301E3">
      <w:pgSz w:w="11907" w:h="16839" w:code="9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01E3"/>
    <w:rsid w:val="005301E3"/>
    <w:rsid w:val="00AC7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27C51A5-C456-4BAF-B7FD-342D56AE9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data>
  <logo>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</logo>
</data>
</file>

<file path=customXml/itemProps1.xml><?xml version="1.0" encoding="utf-8"?>
<ds:datastoreItem xmlns:ds="http://schemas.openxmlformats.org/officeDocument/2006/customXml" ds:itemID="{140CB545-DE87-4E61-9FFD-4CADC113B8E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jharrop</dc:creator>
  <cp:lastModifiedBy>Author A</cp:lastModifiedBy>
  <cp:revision>2</cp:revision>
  <dcterms:created xsi:type="dcterms:W3CDTF">2026-10-08T05:19:00Z</dcterms:created>
  <dcterms:modified xsi:type="dcterms:W3CDTF">2026-10-08T05:19:00Z</dcterms:modified>
</cp:coreProperties>
</file>