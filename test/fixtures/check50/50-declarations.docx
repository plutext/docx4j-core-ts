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sroot="http://schemas.microsoft.com/office/word/2010/wordprocessingShape" xmlns:zz9="urn:example:zz9">
  <w:body>
    <w:p>
      <w:r>
        <w:t xml:space="preserve">Check 50. Each case is a text box if Word takes its Choice, plain text if it takes its Fallback.</w:t>
      </w:r>
    </w:p>
    <w:p>
      <w:r>
        <w:t xml:space="preserve">1. Requires="wps", declared on the root (Word's own form). Expected: a text box.</w:t>
      </w:r>
    </w:p>
    <w:p>
      <w:r>
        <w:t xml:space="preserve">Case 1: </w:t>
      </w:r>
      <w:r>
        <mc:AlternateContent>
          <mc:Choice Requires="wps">
            <w:drawing>
              <wp:inline distT="0" distB="0" distL="0" distR="0">
                <wp:extent cx="3657600" cy="457200"/>
                <wp:effectExtent l="0" t="0" r="0" b="0"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1: the Choice (a text box)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t xml:space="preserve">1: the Fallback (plain text, no box)</w:t>
          </mc:Fallback>
        </mc:AlternateContent>
      </w:r>
    </w:p>
    <w:p>
      <w:r>
        <w:t xml:space="preserve">2. Requires="sroot", the wps namespace under another prefix, declared on the root.</w:t>
      </w:r>
    </w:p>
    <w:p>
      <w:r>
        <w:t xml:space="preserve">Case 2: </w:t>
      </w:r>
      <w:r>
        <mc:AlternateContent>
          <mc:Choice Requires="sroot">
            <w:drawing>
              <wp:inline distT="0" distB="0" distL="0" distR="0">
                <wp:extent cx="3657600" cy="457200"/>
                <wp:effectExtent l="0" t="0" r="0" b="0"/>
                <wp:docPr id="2" name="Text Box 2"/>
                <wp:cNvGraphicFramePr/>
                <a:graphic>
                  <a:graphicData uri="http://schemas.microsoft.com/office/word/2010/wordprocessingShape">
                    <sroot:wsp>
                      <sroot:cNvSpPr txBox="1"/>
                      <sroot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sroot:spPr>
                      <sroot:txbx>
                        <w:txbxContent>
                          <w:p>
                            <w:r>
                              <w:t xml:space="preserve">2: the Choice (a text box)</w:t>
                            </w:r>
                          </w:p>
                        </w:txbxContent>
                      </sroot:txbx>
                      <sroot:bodyPr rot="0" vert="horz" wrap="square" lIns="91440" tIns="45720" rIns="91440" bIns="45720" anchor="t" anchorCtr="0">
                        <a:noAutofit/>
                      </sroot:bodyPr>
                    </sroot:wsp>
                  </a:graphicData>
                </a:graphic>
              </wp:inline>
            </w:drawing>
          </mc:Choice>
          <mc:Fallback>
            <w:t xml:space="preserve">2: the Fallback (plain text, no box)</w:t>
          </mc:Fallback>
        </mc:AlternateContent>
      </w:r>
    </w:p>
    <w:p>
      <w:r>
        <w:t xml:space="preserve">3. Requires="sac", the wps namespace under another prefix, declared on the mc:AlternateContent.</w:t>
      </w:r>
    </w:p>
    <w:p>
      <w:r>
        <w:t xml:space="preserve">Case 3: </w:t>
      </w:r>
      <w:r>
        <mc:AlternateContent xmlns:sac="http://schemas.microsoft.com/office/word/2010/wordprocessingShape">
          <mc:Choice Requires="sac">
            <w:drawing>
              <wp:inline distT="0" distB="0" distL="0" distR="0">
                <wp:extent cx="3657600" cy="457200"/>
                <wp:effectExtent l="0" t="0" r="0" b="0"/>
                <wp:docPr id="3" name="Text Box 3"/>
                <wp:cNvGraphicFramePr/>
                <a:graphic>
                  <a:graphicData uri="http://schemas.microsoft.com/office/word/2010/wordprocessingShape">
                    <sac:wsp>
                      <sac:cNvSpPr txBox="1"/>
                      <sac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sac:spPr>
                      <sac:txbx>
                        <w:txbxContent>
                          <w:p>
                            <w:r>
                              <w:t xml:space="preserve">3: the Choice (a text box)</w:t>
                            </w:r>
                          </w:p>
                        </w:txbxContent>
                      </sac:txbx>
                      <sac:bodyPr rot="0" vert="horz" wrap="square" lIns="91440" tIns="45720" rIns="91440" bIns="45720" anchor="t" anchorCtr="0">
                        <a:noAutofit/>
                      </sac:bodyPr>
                    </sac:wsp>
                  </a:graphicData>
                </a:graphic>
              </wp:inline>
            </w:drawing>
          </mc:Choice>
          <mc:Fallback>
            <w:t xml:space="preserve">3: the Fallback (plain text, no box)</w:t>
          </mc:Fallback>
        </mc:AlternateContent>
      </w:r>
    </w:p>
    <w:p>
      <w:r>
        <w:t xml:space="preserve">4. Requires="schoice", the wps namespace under another prefix, declared on the mc:Choice.</w:t>
      </w:r>
    </w:p>
    <w:p>
      <w:r>
        <w:t xml:space="preserve">Case 4: </w:t>
      </w:r>
      <w:r>
        <mc:AlternateContent>
          <mc:Choice xmlns:schoice="http://schemas.microsoft.com/office/word/2010/wordprocessingShape" Requires="schoice">
            <w:drawing>
              <wp:inline distT="0" distB="0" distL="0" distR="0">
                <wp:extent cx="3657600" cy="457200"/>
                <wp:effectExtent l="0" t="0" r="0" b="0"/>
                <wp:docPr id="4" name="Text Box 4"/>
                <wp:cNvGraphicFramePr/>
                <a:graphic>
                  <a:graphicData uri="http://schemas.microsoft.com/office/word/2010/wordprocessingShape">
                    <schoice:wsp>
                      <schoice:cNvSpPr txBox="1"/>
                      <schoice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schoice:spPr>
                      <schoice:txbx>
                        <w:txbxContent>
                          <w:p>
                            <w:r>
                              <w:t xml:space="preserve">4: the Choice (a text box)</w:t>
                            </w:r>
                          </w:p>
                        </w:txbxContent>
                      </schoice:txbx>
                      <schoice:bodyPr rot="0" vert="horz" wrap="square" lIns="91440" tIns="45720" rIns="91440" bIns="45720" anchor="t" anchorCtr="0">
                        <a:noAutofit/>
                      </schoice:bodyPr>
                    </schoice:wsp>
                  </a:graphicData>
                </a:graphic>
              </wp:inline>
            </w:drawing>
          </mc:Choice>
          <mc:Fallback>
            <w:t xml:space="preserve">4: the Fallback (plain text, no box)</w:t>
          </mc:Fallback>
        </mc:AlternateContent>
      </w:r>
    </w:p>
    <w:p>
      <w:r>
        <w:t xml:space="preserve">5. Requires="zz9", a namespace Word does not know, declared on the root. Expected: plain text.</w:t>
      </w:r>
    </w:p>
    <w:p>
      <w:r>
        <w:t xml:space="preserve">Case 5: </w:t>
      </w:r>
      <w:r>
        <mc:AlternateContent>
          <mc:Choice Requires="zz9">
            <w:drawing>
              <wp:inline distT="0" distB="0" distL="0" distR="0">
                <wp:extent cx="3657600" cy="457200"/>
                <wp:effectExtent l="0" t="0" r="0" b="0"/>
                <wp:docPr id="5" name="Text Box 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5: the Choice (a text box)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t xml:space="preserve">5: the Fallback (plain text, no box)</w:t>
          </mc:Fallback>
        </mc:AlternateContent>
      </w:r>
    </w:p>
    <w:p>
      <w:r>
        <w:t xml:space="preserve">End of check 50.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