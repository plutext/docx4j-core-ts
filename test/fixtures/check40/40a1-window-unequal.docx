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40a1: AutoFit to window, columns 3000 and 6026 twips (1661 and 3339 pct). Put the caret in W1A (the narrow first cell), Table Layout &gt; Insert Right, Save As 40a1-word365.docx.</w:t>
      </w:r>
    </w:p>
    <w:tbl>
      <w:tblPr>
        <w:tblStyle w:val="TableGrid"/>
        <w:tblW w:type="pct" w:w="5000"/>
      </w:tblPr>
      <w:tblGrid>
        <w:gridCol w:w="3000"/>
        <w:gridCol w:w="6026"/>
      </w:tblGrid>
      <w:tr>
        <w:tc>
          <w:tcPr>
            <w:tcW w:type="pct" w:w="1661"/>
          </w:tcPr>
          <w:p>
            <w:r>
              <w:t>W1A</w:t>
            </w:r>
          </w:p>
        </w:tc>
        <w:tc>
          <w:tcPr>
            <w:tcW w:type="pct" w:w="3339"/>
          </w:tcPr>
          <w:p>
            <w:r>
              <w:t>W1B</w:t>
            </w:r>
          </w:p>
        </w:tc>
      </w:tr>
      <w:tr>
        <w:tc>
          <w:tcPr>
            <w:tcW w:type="pct" w:w="1661"/>
          </w:tcPr>
          <w:p>
            <w:r>
              <w:t>W2A</w:t>
            </w:r>
          </w:p>
        </w:tc>
        <w:tc>
          <w:tcPr>
            <w:tcW w:type="pct" w:w="3339"/>
          </w:tcPr>
          <w:p>
            <w:r>
              <w:t>W2B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