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2895" w14:textId="77777777" w:rsidR="00DA5FB9" w:rsidRDefault="00771C01">
      <w:r>
        <w:t>Check 40a2: the same table. Put the caret in W1B (the wide last cell), Table Layout &gt; Insert Left, Save As 40a2-word365.docx.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7"/>
        <w:gridCol w:w="3610"/>
        <w:gridCol w:w="3610"/>
      </w:tblGrid>
      <w:tr w:rsidR="00556700" w14:paraId="7179D601" w14:textId="77777777" w:rsidTr="00556700">
        <w:tc>
          <w:tcPr>
            <w:tcW w:w="996" w:type="pct"/>
          </w:tcPr>
          <w:p w14:paraId="3854C2B5" w14:textId="77777777" w:rsidR="00556700" w:rsidRDefault="00556700">
            <w:r>
              <w:t>W1A</w:t>
            </w:r>
          </w:p>
        </w:tc>
        <w:tc>
          <w:tcPr>
            <w:tcW w:w="2002" w:type="pct"/>
          </w:tcPr>
          <w:p w14:paraId="27C455FB" w14:textId="77777777" w:rsidR="00556700" w:rsidRDefault="00556700"/>
        </w:tc>
        <w:tc>
          <w:tcPr>
            <w:tcW w:w="2002" w:type="pct"/>
          </w:tcPr>
          <w:p w14:paraId="26BE66C8" w14:textId="6D065A55" w:rsidR="00556700" w:rsidRDefault="00556700">
            <w:r>
              <w:t>W1B</w:t>
            </w:r>
          </w:p>
        </w:tc>
      </w:tr>
      <w:tr w:rsidR="00556700" w14:paraId="73E8B96F" w14:textId="77777777" w:rsidTr="00556700">
        <w:tc>
          <w:tcPr>
            <w:tcW w:w="996" w:type="pct"/>
          </w:tcPr>
          <w:p w14:paraId="6A13CBE9" w14:textId="77777777" w:rsidR="00556700" w:rsidRDefault="00556700">
            <w:r>
              <w:t>W2A</w:t>
            </w:r>
          </w:p>
        </w:tc>
        <w:tc>
          <w:tcPr>
            <w:tcW w:w="2002" w:type="pct"/>
          </w:tcPr>
          <w:p w14:paraId="1098B3FE" w14:textId="77777777" w:rsidR="00556700" w:rsidRDefault="00556700"/>
        </w:tc>
        <w:tc>
          <w:tcPr>
            <w:tcW w:w="2002" w:type="pct"/>
          </w:tcPr>
          <w:p w14:paraId="1482AB0C" w14:textId="322355A0" w:rsidR="00556700" w:rsidRDefault="00556700">
            <w:r>
              <w:t>W2B</w:t>
            </w:r>
          </w:p>
        </w:tc>
      </w:tr>
    </w:tbl>
    <w:p w14:paraId="421EBB81" w14:textId="77777777" w:rsidR="00DA5FB9" w:rsidRDefault="00DA5FB9"/>
    <w:sectPr w:rsidR="00DA5FB9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D958" w14:textId="77777777" w:rsidR="00771C01" w:rsidRDefault="00771C01" w:rsidP="00556700">
      <w:pPr>
        <w:spacing w:after="0" w:line="240" w:lineRule="auto"/>
      </w:pPr>
      <w:r>
        <w:separator/>
      </w:r>
    </w:p>
  </w:endnote>
  <w:endnote w:type="continuationSeparator" w:id="0">
    <w:p w14:paraId="770BF72D" w14:textId="77777777" w:rsidR="00771C01" w:rsidRDefault="00771C01" w:rsidP="00556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BA66" w14:textId="77777777" w:rsidR="00771C01" w:rsidRDefault="00771C01" w:rsidP="00556700">
      <w:pPr>
        <w:spacing w:after="0" w:line="240" w:lineRule="auto"/>
      </w:pPr>
      <w:r>
        <w:separator/>
      </w:r>
    </w:p>
  </w:footnote>
  <w:footnote w:type="continuationSeparator" w:id="0">
    <w:p w14:paraId="5E08BBA0" w14:textId="77777777" w:rsidR="00771C01" w:rsidRDefault="00771C01" w:rsidP="005567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FB9"/>
    <w:rsid w:val="00556700"/>
    <w:rsid w:val="00771C01"/>
    <w:rsid w:val="00C63022"/>
    <w:rsid w:val="00DA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5E8FF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6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2026-10-08T21:31:00Z</dcterms:created>
  <dcterms:modified xsi:type="dcterms:W3CDTF">2026-10-08T21:31:00Z</dcterms:modified>
</cp:coreProperties>
</file>