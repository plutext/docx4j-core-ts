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40a2: the same table. Put the caret in W1B (the wide last cell), Table Layout &gt; Insert Left, Save As 40a2-word365.docx.</w:t>
      </w:r>
    </w:p>
    <w:tbl>
      <w:tblPr>
        <w:tblStyle w:val="TableGrid"/>
        <w:tblW w:type="pct" w:w="5000"/>
      </w:tblPr>
      <w:tblGrid>
        <w:gridCol w:w="3000"/>
        <w:gridCol w:w="6026"/>
      </w:tblGrid>
      <w:tr>
        <w:tc>
          <w:tcPr>
            <w:tcW w:type="pct" w:w="1661"/>
          </w:tcPr>
          <w:p>
            <w:r>
              <w:t>W1A</w:t>
            </w:r>
          </w:p>
        </w:tc>
        <w:tc>
          <w:tcPr>
            <w:tcW w:type="pct" w:w="3339"/>
          </w:tcPr>
          <w:p>
            <w:r>
              <w:t>W1B</w:t>
            </w:r>
          </w:p>
        </w:tc>
      </w:tr>
      <w:tr>
        <w:tc>
          <w:tcPr>
            <w:tcW w:type="pct" w:w="1661"/>
          </w:tcPr>
          <w:p>
            <w:r>
              <w:t>W2A</w:t>
            </w:r>
          </w:p>
        </w:tc>
        <w:tc>
          <w:tcPr>
            <w:tcW w:type="pct" w:w="3339"/>
          </w:tcPr>
          <w:p>
            <w:r>
              <w:t>W2B</w:t>
            </w:r>
          </w:p>
        </w:tc>
      </w:tr>
    </w:tbl>
    <w:p/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