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>
  <w:body>
    <w:p>
      <w:r>
        <w:t>Check 40c: for the Script Lab snippet check40-script.js. Table 1 (D) loses its middle column, table 2 (E) gains one at the end, both with tracking on, through Office JS. Then Save As 40c-word365.docx.</w:t>
      </w:r>
    </w:p>
    <w:tbl>
      <w:tblPr>
        <w:tblStyle w:val="TableGrid"/>
        <w:tblW w:type="dxa" w:w="9026"/>
        <w:tblLayout w:type="fixed"/>
      </w:tblPr>
      <w:tblGrid>
        <w:gridCol w:w="3009"/>
        <w:gridCol w:w="3009"/>
        <w:gridCol w:w="3008"/>
      </w:tblGrid>
      <w:tr>
        <w:tc>
          <w:tcPr>
            <w:tcW w:type="dxa" w:w="3009"/>
          </w:tcPr>
          <w:p>
            <w:r>
              <w:t>D1A</w:t>
            </w:r>
          </w:p>
        </w:tc>
        <w:tc>
          <w:tcPr>
            <w:tcW w:type="dxa" w:w="3009"/>
          </w:tcPr>
          <w:p>
            <w:r>
              <w:t>D1B</w:t>
            </w:r>
          </w:p>
        </w:tc>
        <w:tc>
          <w:tcPr>
            <w:tcW w:type="dxa" w:w="3008"/>
          </w:tcPr>
          <w:p>
            <w:r>
              <w:t>D1C</w:t>
            </w:r>
          </w:p>
        </w:tc>
      </w:tr>
      <w:tr>
        <w:tc>
          <w:tcPr>
            <w:tcW w:type="dxa" w:w="3009"/>
          </w:tcPr>
          <w:p>
            <w:r>
              <w:t>D2A</w:t>
            </w:r>
          </w:p>
        </w:tc>
        <w:tc>
          <w:tcPr>
            <w:tcW w:type="dxa" w:w="3009"/>
          </w:tcPr>
          <w:p>
            <w:r>
              <w:t>D2B</w:t>
            </w:r>
          </w:p>
        </w:tc>
        <w:tc>
          <w:tcPr>
            <w:tcW w:type="dxa" w:w="3008"/>
          </w:tcPr>
          <w:p>
            <w:r>
              <w:t>D2C</w:t>
            </w:r>
          </w:p>
        </w:tc>
      </w:tr>
    </w:tbl>
    <w:p/>
    <w:p>
      <w:r>
        <w:t>Table 2:</w:t>
      </w:r>
    </w:p>
    <w:tbl>
      <w:tblPr>
        <w:tblStyle w:val="TableGrid"/>
        <w:tblW w:type="dxa" w:w="9026"/>
        <w:tblLayout w:type="fixed"/>
      </w:tblPr>
      <w:tblGrid>
        <w:gridCol w:w="3009"/>
        <w:gridCol w:w="3009"/>
        <w:gridCol w:w="3008"/>
      </w:tblGrid>
      <w:tr>
        <w:tc>
          <w:tcPr>
            <w:tcW w:type="dxa" w:w="3009"/>
          </w:tcPr>
          <w:p>
            <w:r>
              <w:t>E1A</w:t>
            </w:r>
          </w:p>
        </w:tc>
        <w:tc>
          <w:tcPr>
            <w:tcW w:type="dxa" w:w="3009"/>
          </w:tcPr>
          <w:p>
            <w:r>
              <w:t>E1B</w:t>
            </w:r>
          </w:p>
        </w:tc>
        <w:tc>
          <w:tcPr>
            <w:tcW w:type="dxa" w:w="3008"/>
          </w:tcPr>
          <w:p>
            <w:r>
              <w:t>E1C</w:t>
            </w:r>
          </w:p>
        </w:tc>
      </w:tr>
      <w:tr>
        <w:tc>
          <w:tcPr>
            <w:tcW w:type="dxa" w:w="3009"/>
          </w:tcPr>
          <w:p>
            <w:r>
              <w:t>E2A</w:t>
            </w:r>
          </w:p>
        </w:tc>
        <w:tc>
          <w:tcPr>
            <w:tcW w:type="dxa" w:w="3009"/>
          </w:tcPr>
          <w:p>
            <w:r>
              <w:t>E2B</w:t>
            </w:r>
          </w:p>
        </w:tc>
        <w:tc>
          <w:tcPr>
            <w:tcW w:type="dxa" w:w="3008"/>
          </w:tcPr>
          <w:p>
            <w:r>
              <w:t>E2C</w:t>
            </w:r>
          </w:p>
        </w:tc>
      </w:tr>
    </w:tbl>
    <w:p/>
    <w:sectPr>
      <w:pgSz w:code="9" w:h="16839" w:w="11907"/>
      <w:pgMar w:bottom="1440" w:footer="708" w:gutter="0" w:header="708" w:left="1440" w:right="1440" w:top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