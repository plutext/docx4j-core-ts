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D9E9" w14:textId="77777777" w:rsidR="00BE4486" w:rsidRDefault="00361AED">
      <w:r>
        <w:t>Check 40b1: fixed, three equal columns; row 1 has a cell spanning columns 1 and 2. Put the caret in S2A (row 2, first cell), Table Layout &gt; Insert Right, Save As 40b1-word365.docx.</w:t>
      </w:r>
    </w:p>
    <w:tbl>
      <w:tblPr>
        <w:tblStyle w:val="TableGrid"/>
        <w:tblW w:w="12035" w:type="dxa"/>
        <w:tblLayout w:type="fixed"/>
        <w:tblLook w:val="04A0" w:firstRow="1" w:lastRow="0" w:firstColumn="1" w:lastColumn="0" w:noHBand="0" w:noVBand="1"/>
      </w:tblPr>
      <w:tblGrid>
        <w:gridCol w:w="3009"/>
        <w:gridCol w:w="3009"/>
        <w:gridCol w:w="3009"/>
        <w:gridCol w:w="3008"/>
      </w:tblGrid>
      <w:tr w:rsidR="00D14C1B" w14:paraId="522491EC" w14:textId="77777777" w:rsidTr="00D14C1B">
        <w:tc>
          <w:tcPr>
            <w:tcW w:w="3009" w:type="dxa"/>
          </w:tcPr>
          <w:p w14:paraId="776D516B" w14:textId="77777777" w:rsidR="00D14C1B" w:rsidRDefault="00D14C1B"/>
        </w:tc>
        <w:tc>
          <w:tcPr>
            <w:tcW w:w="6018" w:type="dxa"/>
            <w:gridSpan w:val="2"/>
          </w:tcPr>
          <w:p w14:paraId="15069A63" w14:textId="5F05AA90" w:rsidR="00D14C1B" w:rsidRDefault="00D14C1B">
            <w:r>
              <w:t>S1AB (spans columns 1 and 2)</w:t>
            </w:r>
          </w:p>
        </w:tc>
        <w:tc>
          <w:tcPr>
            <w:tcW w:w="3008" w:type="dxa"/>
          </w:tcPr>
          <w:p w14:paraId="395D7A2B" w14:textId="77777777" w:rsidR="00D14C1B" w:rsidRDefault="00D14C1B">
            <w:r>
              <w:t>S1C</w:t>
            </w:r>
          </w:p>
        </w:tc>
      </w:tr>
      <w:tr w:rsidR="00D14C1B" w14:paraId="6891C735" w14:textId="77777777" w:rsidTr="00D14C1B">
        <w:tc>
          <w:tcPr>
            <w:tcW w:w="3009" w:type="dxa"/>
          </w:tcPr>
          <w:p w14:paraId="5FFEDD74" w14:textId="77777777" w:rsidR="00D14C1B" w:rsidRDefault="00D14C1B">
            <w:r>
              <w:t>S2A</w:t>
            </w:r>
          </w:p>
        </w:tc>
        <w:tc>
          <w:tcPr>
            <w:tcW w:w="3009" w:type="dxa"/>
          </w:tcPr>
          <w:p w14:paraId="2954CE1A" w14:textId="77777777" w:rsidR="00D14C1B" w:rsidRDefault="00D14C1B"/>
        </w:tc>
        <w:tc>
          <w:tcPr>
            <w:tcW w:w="3009" w:type="dxa"/>
          </w:tcPr>
          <w:p w14:paraId="4F82995C" w14:textId="37D9606C" w:rsidR="00D14C1B" w:rsidRDefault="00D14C1B">
            <w:r>
              <w:t>S2B</w:t>
            </w:r>
          </w:p>
        </w:tc>
        <w:tc>
          <w:tcPr>
            <w:tcW w:w="3008" w:type="dxa"/>
          </w:tcPr>
          <w:p w14:paraId="60423FAD" w14:textId="77777777" w:rsidR="00D14C1B" w:rsidRDefault="00D14C1B">
            <w:r>
              <w:t>S2C</w:t>
            </w:r>
          </w:p>
        </w:tc>
      </w:tr>
    </w:tbl>
    <w:p w14:paraId="3B9423A8" w14:textId="77777777" w:rsidR="00BE4486" w:rsidRDefault="00BE4486"/>
    <w:sectPr w:rsidR="00BE4486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C08FA" w14:textId="77777777" w:rsidR="00361AED" w:rsidRDefault="00361AED" w:rsidP="00D14C1B">
      <w:pPr>
        <w:spacing w:after="0" w:line="240" w:lineRule="auto"/>
      </w:pPr>
      <w:r>
        <w:separator/>
      </w:r>
    </w:p>
  </w:endnote>
  <w:endnote w:type="continuationSeparator" w:id="0">
    <w:p w14:paraId="2C694313" w14:textId="77777777" w:rsidR="00361AED" w:rsidRDefault="00361AED" w:rsidP="00D14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57DEA" w14:textId="77777777" w:rsidR="00361AED" w:rsidRDefault="00361AED" w:rsidP="00D14C1B">
      <w:pPr>
        <w:spacing w:after="0" w:line="240" w:lineRule="auto"/>
      </w:pPr>
      <w:r>
        <w:separator/>
      </w:r>
    </w:p>
  </w:footnote>
  <w:footnote w:type="continuationSeparator" w:id="0">
    <w:p w14:paraId="7D0C67C6" w14:textId="77777777" w:rsidR="00361AED" w:rsidRDefault="00361AED" w:rsidP="00D14C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486"/>
    <w:rsid w:val="00361AED"/>
    <w:rsid w:val="00BE4486"/>
    <w:rsid w:val="00C63022"/>
    <w:rsid w:val="00D1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D3B92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14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2026-10-08T21:32:00Z</dcterms:created>
  <dcterms:modified xsi:type="dcterms:W3CDTF">2026-10-08T21:32:00Z</dcterms:modified>
</cp:coreProperties>
</file>