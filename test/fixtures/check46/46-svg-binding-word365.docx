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543A" w14:textId="77777777" w:rsidR="00640FDF" w:rsidRDefault="00FC1576">
      <w:r>
        <w:t>46a. The icon, not bound (Word's SVG picture: a:blip on its PNG, asvg:svgBlip on its SVG):</w:t>
      </w:r>
    </w:p>
    <w:p w14:paraId="70610E15" w14:textId="77777777" w:rsidR="00640FDF" w:rsidRDefault="00FC1576">
      <w:r>
        <w:rPr>
          <w:noProof/>
        </w:rPr>
        <w:drawing>
          <wp:inline distT="0" distB="0" distL="0" distR="0" wp14:anchorId="420541B7" wp14:editId="294711F2">
            <wp:extent cx="914400" cy="914400"/>
            <wp:effectExtent l="0" t="0" r="0" b="0"/>
            <wp:docPr id="1" name="Graphic 2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629222689" descr="Badge Tick1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33BD" w14:textId="77777777" w:rsidR="00640FDF" w:rsidRDefault="00FC1576">
      <w:r>
        <w:t>46b. od:Handler=picture, bound by this package to a red PNG (no w:dataBinding):</w:t>
      </w:r>
    </w:p>
    <w:sdt>
      <w:sdtPr>
        <w:tag w:val="od:xpath=x1&amp;od:Handler=picture"/>
        <w:id w:val="706562466"/>
      </w:sdtPr>
      <w:sdtEndPr/>
      <w:sdtContent>
        <w:p w14:paraId="29DBBA18" w14:textId="77777777" w:rsidR="00640FDF" w:rsidRDefault="00FC1576">
          <w:r>
            <w:rPr>
              <w:noProof/>
            </w:rPr>
            <w:drawing>
              <wp:inline distT="0" distB="0" distL="0" distR="0" wp14:anchorId="420541B7" wp14:editId="294711F2">
                <wp:extent cx="914400" cy="914400"/>
                <wp:effectExtent l="0" t="0" r="0" b="0"/>
                <wp:docPr id="2" name="Graphic 2" descr="Badge Tick1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phic 629222689" descr="Badge Tick1 with solid fill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D7EFBCA" w14:textId="77777777" w:rsidR="00640FDF" w:rsidRDefault="00FC1576">
      <w:r>
        <w:t>46c. A picture content control with w:dataBinding, bound by this package to the same red PNG:</w:t>
      </w:r>
    </w:p>
    <w:sdt>
      <w:sdtPr>
        <w:id w:val="88362554"/>
        <w:dataBinding w:xpath="/data/red" w:storeItemID="{81AA6E09-6EA1-4200-BFEA-DAC10CDA7BA7}"/>
        <w:picture/>
      </w:sdtPr>
      <w:sdtEndPr/>
      <w:sdtContent>
        <w:p w14:paraId="3B8E62C1" w14:textId="77777777" w:rsidR="00640FDF" w:rsidRDefault="00FC1576">
          <w:r>
            <w:rPr>
              <w:noProof/>
            </w:rPr>
            <w:drawing>
              <wp:inline distT="0" distB="0" distL="0" distR="0" wp14:anchorId="420541B7" wp14:editId="294711F2">
                <wp:extent cx="914400" cy="914400"/>
                <wp:effectExtent l="0" t="0" r="0" b="0"/>
                <wp:docPr id="3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phic 2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06F4F04" w14:textId="77777777" w:rsidR="00640FDF" w:rsidRDefault="00FC1576">
      <w:r>
        <w:t>End of check 46.</w:t>
      </w:r>
    </w:p>
    <w:sectPr w:rsidR="00640FDF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260A8" w14:textId="77777777" w:rsidR="00FC1576" w:rsidRDefault="00FC1576" w:rsidP="002E03BA">
      <w:pPr>
        <w:spacing w:after="0" w:line="240" w:lineRule="auto"/>
      </w:pPr>
      <w:r>
        <w:separator/>
      </w:r>
    </w:p>
  </w:endnote>
  <w:endnote w:type="continuationSeparator" w:id="0">
    <w:p w14:paraId="3B012F58" w14:textId="77777777" w:rsidR="00FC1576" w:rsidRDefault="00FC1576" w:rsidP="002E0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85B2" w14:textId="77777777" w:rsidR="00FC1576" w:rsidRDefault="00FC1576" w:rsidP="002E03BA">
      <w:pPr>
        <w:spacing w:after="0" w:line="240" w:lineRule="auto"/>
      </w:pPr>
      <w:r>
        <w:separator/>
      </w:r>
    </w:p>
  </w:footnote>
  <w:footnote w:type="continuationSeparator" w:id="0">
    <w:p w14:paraId="7089B892" w14:textId="77777777" w:rsidR="00FC1576" w:rsidRDefault="00FC1576" w:rsidP="002E03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FDF"/>
    <w:rsid w:val="000E25CB"/>
    <w:rsid w:val="002E03BA"/>
    <w:rsid w:val="00640FDF"/>
    <w:rsid w:val="00FC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B36D8"/>
  <w15:docId w15:val="{F526968F-F8FA-414A-8A61-2378BCF5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0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paths xmlns="http://opendope.org/xpaths">
  <xpath id="x1">
    <dataBinding storeItemID="{81AA6E09-6EA1-4200-BFEA-DAC10CDA7BA7}" xpath="/data/red" prefixMappings=""/>
  </xpath>
</xpaths>
</file>

<file path=customXml/item2.xml><?xml version="1.0" encoding="utf-8"?>
<data>
  <red>iVBORw0KGgoAAAANSUhEUgAAAGAAAABgCAIAAABt+uBvAAAACXBIWXMAAA7EAAAOxAGVKw4bAAABDElEQVR4nO3OMQ0AIAAEsfevETE4YO0NJBXQne178IM4P4jzgzg/iPODOD+I84M4P4jzgzg/iPODOD+I84M4P4jzgzg/iPODOD+I84M4P4jzgzg/iPODOD+I84M4P4jzgzg/iPODOD+I84M4P4jzgzg/iPODOD+I84M4P4jzgzg/iPODOD+I84M4P4jzgzg/iPODOD+I84M4P4jzgzg/iPODOD+I84M4P4jzgzg/iPODOD+I84M4P4jzgzg/iPODOD+I84M4P4jzgzg/iPODOD+I84M4P4jzgzg/iPODOD+I84M4P4jzgzg/iPODOD+I84M4P4jzgzg/iPODOD+I84M4P4jzgzg/iPODuAueUvHDzFh+LAAAAABJRU5ErkJggg==</red>
</data>
</file>

<file path=customXml/itemProps1.xml><?xml version="1.0" encoding="utf-8"?>
<ds:datastoreItem xmlns:ds="http://schemas.openxmlformats.org/officeDocument/2006/customXml" ds:itemID="{ECDDE319-36EE-4E9D-90BA-C78773FB872C}">
  <ds:schemaRefs>
    <ds:schemaRef ds:uri="http://opendope.org/xpaths"/>
  </ds:schemaRefs>
</ds:datastoreItem>
</file>

<file path=customXml/itemProps2.xml><?xml version="1.0" encoding="utf-8"?>
<ds:datastoreItem xmlns:ds="http://schemas.openxmlformats.org/officeDocument/2006/customXml" ds:itemID="{81AA6E09-6EA1-4200-BFEA-DAC10CDA7B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2026-10-18T04:42:00Z</dcterms:created>
  <dcterms:modified xsi:type="dcterms:W3CDTF">2026-10-18T04:42:00Z</dcterms:modified>
</cp:coreProperties>
</file>