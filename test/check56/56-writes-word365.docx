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F186" w14:textId="77777777" w:rsidR="0038345C" w:rsidRDefault="00B151D1">
      <w:r>
        <w:t>Check 56. Each case is a region: its BEGIN paragraph, a bound block content control, its END paragraph.</w:t>
      </w:r>
    </w:p>
    <w:p w14:paraId="54EF632B" w14:textId="77777777" w:rsidR="0038345C" w:rsidRDefault="00B151D1">
      <w:r>
        <w:t>BEGIN1 paragraph-end untyped</w:t>
      </w:r>
    </w:p>
    <w:sdt>
      <w:sdtPr>
        <w:alias w:val="Check 56 control 1"/>
        <w:tag w:val="c56-1"/>
        <w:id w:val="56001"/>
        <w:dataBinding w:prefixMappings="xmlns:ns0='urn:check56'" w:xpath="/ns0:check56[1]/ns0:value1[1]" w:storeItemID="{56565656-5656-4565-8565-565656565656}"/>
        <w:text/>
      </w:sdtPr>
      <w:sdtEndPr/>
      <w:sdtContent>
        <w:p w14:paraId="7EBC3904" w14:textId="2F4EA041" w:rsidR="0038345C" w:rsidRDefault="00261F42">
          <w:r>
            <w:t>start1NEWPARA1</w:t>
          </w:r>
        </w:p>
      </w:sdtContent>
    </w:sdt>
    <w:p w14:paraId="15E44AD6" w14:textId="77777777" w:rsidR="0038345C" w:rsidRDefault="00B151D1">
      <w:r>
        <w:t>END1</w:t>
      </w:r>
    </w:p>
    <w:p w14:paraId="7217BB4C" w14:textId="77777777" w:rsidR="0038345C" w:rsidRDefault="00B151D1">
      <w:r>
        <w:t>BEGIN2 table-end untyped</w:t>
      </w:r>
    </w:p>
    <w:sdt>
      <w:sdtPr>
        <w:alias w:val="Check 56 control 2"/>
        <w:tag w:val="c56-2"/>
        <w:id w:val="56002"/>
        <w:dataBinding w:prefixMappings="xmlns:ns0='urn:check56'" w:xpath="/ns0:check56[1]/ns0:value2[1]" w:storeItemID="{56565656-5656-4565-8565-565656565656}"/>
        <w:text/>
      </w:sdtPr>
      <w:sdtEndPr/>
      <w:sdtContent>
        <w:p w14:paraId="13793E5C" w14:textId="77777777" w:rsidR="0038345C" w:rsidRDefault="00B151D1">
          <w:r>
            <w:t>start2</w:t>
          </w:r>
        </w:p>
      </w:sdtContent>
    </w:sdt>
    <w:p w14:paraId="2D5A0AB1" w14:textId="77777777" w:rsidR="0038345C" w:rsidRDefault="00B151D1">
      <w:r>
        <w:t>END2</w:t>
      </w:r>
    </w:p>
    <w:p w14:paraId="7258F5C6" w14:textId="77777777" w:rsidR="0038345C" w:rsidRDefault="00B151D1">
      <w:r>
        <w:t>BEGIN3 text-newline untyped</w:t>
      </w:r>
    </w:p>
    <w:sdt>
      <w:sdtPr>
        <w:alias w:val="Check 56 control 3"/>
        <w:tag w:val="c56-3"/>
        <w:id w:val="56003"/>
        <w:dataBinding w:prefixMappings="xmlns:ns0='urn:check56'" w:xpath="/ns0:check56[1]/ns0:value3[1]" w:storeItemID="{56565656-5656-4565-8565-565656565656}"/>
        <w:text/>
      </w:sdtPr>
      <w:sdtEndPr/>
      <w:sdtContent>
        <w:p w14:paraId="59D9A616" w14:textId="7DD83FD0" w:rsidR="0038345C" w:rsidRDefault="00B151D1">
          <w:r>
            <w:t>start3</w:t>
          </w:r>
          <w:r w:rsidR="00261F42">
            <w:t>xy</w:t>
          </w:r>
        </w:p>
      </w:sdtContent>
    </w:sdt>
    <w:p w14:paraId="0DC58F42" w14:textId="77777777" w:rsidR="0038345C" w:rsidRDefault="00B151D1">
      <w:r>
        <w:t>END3</w:t>
      </w:r>
    </w:p>
    <w:p w14:paraId="6F1594B7" w14:textId="77777777" w:rsidR="0038345C" w:rsidRDefault="00B151D1">
      <w:r>
        <w:t>BEGIN4 ooxml-end untyped</w:t>
      </w:r>
    </w:p>
    <w:sdt>
      <w:sdtPr>
        <w:alias w:val="Check 56 control 4"/>
        <w:tag w:val="c56-4"/>
        <w:id w:val="56004"/>
        <w:dataBinding w:prefixMappings="xmlns:ns0='urn:check56'" w:xpath="/ns0:check56[1]/ns0:value4[1]" w:storeItemID="{56565656-5656-4565-8565-565656565656}"/>
        <w:text/>
      </w:sdtPr>
      <w:sdtEndPr/>
      <w:sdtContent>
        <w:p w14:paraId="29F72419" w14:textId="77777777" w:rsidR="0038345C" w:rsidRDefault="00B151D1">
          <w:r>
            <w:t>start4</w:t>
          </w:r>
        </w:p>
      </w:sdtContent>
    </w:sdt>
    <w:p w14:paraId="0930910D" w14:textId="77777777" w:rsidR="0038345C" w:rsidRDefault="00B151D1">
      <w:r>
        <w:t>END4</w:t>
      </w:r>
    </w:p>
    <w:p w14:paraId="27395B84" w14:textId="77777777" w:rsidR="0038345C" w:rsidRDefault="00B151D1">
      <w:r>
        <w:t>BEGIN5 paragraph-end text-multi</w:t>
      </w:r>
    </w:p>
    <w:sdt>
      <w:sdtPr>
        <w:alias w:val="Check 56 control 5"/>
        <w:tag w:val="c56-5"/>
        <w:id w:val="56005"/>
        <w:dataBinding w:prefixMappings="xmlns:ns0='urn:check56'" w:xpath="/ns0:check56[1]/ns0:value5[1]" w:storeItemID="{56565656-5656-4565-8565-565656565656}"/>
        <w:text w:multiLine="1"/>
      </w:sdtPr>
      <w:sdtEndPr/>
      <w:sdtContent>
        <w:p w14:paraId="56886C1B" w14:textId="77777777" w:rsidR="00261F42" w:rsidRDefault="00B151D1">
          <w:r>
            <w:t>start5</w:t>
          </w:r>
        </w:p>
        <w:p w14:paraId="5E78AED8" w14:textId="4AA81F06" w:rsidR="0038345C" w:rsidRDefault="00261F42">
          <w:r>
            <w:t>NEWPARA5</w:t>
          </w:r>
        </w:p>
      </w:sdtContent>
    </w:sdt>
    <w:p w14:paraId="56D870C8" w14:textId="77777777" w:rsidR="0038345C" w:rsidRDefault="00B151D1">
      <w:r>
        <w:t>END5</w:t>
      </w:r>
    </w:p>
    <w:p w14:paraId="486B7A1A" w14:textId="77777777" w:rsidR="0038345C" w:rsidRDefault="00B151D1">
      <w:r>
        <w:t>BEGIN6 table-end text-multi</w:t>
      </w:r>
    </w:p>
    <w:sdt>
      <w:sdtPr>
        <w:alias w:val="Check 56 control 6"/>
        <w:tag w:val="c56-6"/>
        <w:id w:val="56006"/>
        <w:dataBinding w:prefixMappings="xmlns:ns0='urn:check56'" w:xpath="/ns0:check56[1]/ns0:value6[1]" w:storeItemID="{56565656-5656-4565-8565-565656565656}"/>
        <w:text w:multiLine="1"/>
      </w:sdtPr>
      <w:sdtEndPr/>
      <w:sdtContent>
        <w:p w14:paraId="5E38224B" w14:textId="77777777" w:rsidR="0038345C" w:rsidRDefault="00B151D1">
          <w:r>
            <w:t>start6</w:t>
          </w:r>
        </w:p>
      </w:sdtContent>
    </w:sdt>
    <w:p w14:paraId="2A8871D6" w14:textId="77777777" w:rsidR="0038345C" w:rsidRDefault="00B151D1">
      <w:r>
        <w:t>END6</w:t>
      </w:r>
    </w:p>
    <w:p w14:paraId="4F83E95F" w14:textId="77777777" w:rsidR="0038345C" w:rsidRDefault="00B151D1">
      <w:r>
        <w:t>BEGIN7 text-newline text-multi</w:t>
      </w:r>
    </w:p>
    <w:sdt>
      <w:sdtPr>
        <w:alias w:val="Check 56 control 7"/>
        <w:tag w:val="c56-7"/>
        <w:id w:val="56007"/>
        <w:dataBinding w:prefixMappings="xmlns:ns0='urn:check56'" w:xpath="/ns0:check56[1]/ns0:value7[1]" w:storeItemID="{56565656-5656-4565-8565-565656565656}"/>
        <w:text w:multiLine="1"/>
      </w:sdtPr>
      <w:sdtEndPr/>
      <w:sdtContent>
        <w:p w14:paraId="129CB80F" w14:textId="7399DD67" w:rsidR="0038345C" w:rsidRDefault="00B151D1">
          <w:r>
            <w:t>start7</w:t>
          </w:r>
          <w:r w:rsidR="00261F42">
            <w:t>x</w:t>
          </w:r>
          <w:r w:rsidR="00261F42">
            <w:br/>
            <w:t>y</w:t>
          </w:r>
        </w:p>
      </w:sdtContent>
    </w:sdt>
    <w:p w14:paraId="214DC30F" w14:textId="77777777" w:rsidR="0038345C" w:rsidRDefault="00B151D1">
      <w:r>
        <w:t>END7</w:t>
      </w:r>
    </w:p>
    <w:p w14:paraId="3F40E559" w14:textId="77777777" w:rsidR="0038345C" w:rsidRDefault="00B151D1">
      <w:r>
        <w:t>BEGIN8 ooxml-end text-multi</w:t>
      </w:r>
    </w:p>
    <w:sdt>
      <w:sdtPr>
        <w:alias w:val="Check 56 control 8"/>
        <w:tag w:val="c56-8"/>
        <w:id w:val="56008"/>
        <w:dataBinding w:prefixMappings="xmlns:ns0='urn:check56'" w:xpath="/ns0:check56[1]/ns0:value8[1]" w:storeItemID="{56565656-5656-4565-8565-565656565656}"/>
        <w:text w:multiLine="1"/>
      </w:sdtPr>
      <w:sdtEndPr/>
      <w:sdtContent>
        <w:p w14:paraId="37AB6B70" w14:textId="77777777" w:rsidR="0038345C" w:rsidRDefault="00B151D1">
          <w:r>
            <w:t>start8</w:t>
          </w:r>
        </w:p>
      </w:sdtContent>
    </w:sdt>
    <w:p w14:paraId="464574F0" w14:textId="77777777" w:rsidR="0038345C" w:rsidRDefault="00B151D1">
      <w:r>
        <w:t>END8</w:t>
      </w:r>
    </w:p>
    <w:p w14:paraId="71A3FF70" w14:textId="77777777" w:rsidR="0038345C" w:rsidRDefault="00B151D1">
      <w:r>
        <w:lastRenderedPageBreak/>
        <w:t>BEGIN9 paragraph-end text-single</w:t>
      </w:r>
    </w:p>
    <w:sdt>
      <w:sdtPr>
        <w:alias w:val="Check 56 control 9"/>
        <w:tag w:val="c56-9"/>
        <w:id w:val="56009"/>
        <w:dataBinding w:prefixMappings="xmlns:ns0='urn:check56'" w:xpath="/ns0:check56[1]/ns0:value9[1]" w:storeItemID="{56565656-5656-4565-8565-565656565656}"/>
        <w:text/>
      </w:sdtPr>
      <w:sdtEndPr/>
      <w:sdtContent>
        <w:p w14:paraId="3B8B6D3D" w14:textId="2A3A9FD0" w:rsidR="0038345C" w:rsidRDefault="00261F42">
          <w:r>
            <w:t>start9NEWPARA9</w:t>
          </w:r>
        </w:p>
      </w:sdtContent>
    </w:sdt>
    <w:p w14:paraId="6EEA993F" w14:textId="77777777" w:rsidR="0038345C" w:rsidRDefault="00B151D1">
      <w:r>
        <w:t>END9</w:t>
      </w:r>
    </w:p>
    <w:p w14:paraId="3905E8CB" w14:textId="77777777" w:rsidR="0038345C" w:rsidRDefault="00B151D1">
      <w:r>
        <w:t>BEGIN10 table-end text-single</w:t>
      </w:r>
    </w:p>
    <w:sdt>
      <w:sdtPr>
        <w:alias w:val="Check 56 control 10"/>
        <w:tag w:val="c56-10"/>
        <w:id w:val="56010"/>
        <w:dataBinding w:prefixMappings="xmlns:ns0='urn:check56'" w:xpath="/ns0:check56[1]/ns0:value10[1]" w:storeItemID="{56565656-5656-4565-8565-565656565656}"/>
        <w:text/>
      </w:sdtPr>
      <w:sdtEndPr/>
      <w:sdtContent>
        <w:p w14:paraId="32C08498" w14:textId="77777777" w:rsidR="0038345C" w:rsidRDefault="00B151D1">
          <w:r>
            <w:t>start10</w:t>
          </w:r>
        </w:p>
      </w:sdtContent>
    </w:sdt>
    <w:p w14:paraId="1EAB94AF" w14:textId="77777777" w:rsidR="0038345C" w:rsidRDefault="00B151D1">
      <w:r>
        <w:t>END10</w:t>
      </w:r>
    </w:p>
    <w:p w14:paraId="3773D2C5" w14:textId="77777777" w:rsidR="0038345C" w:rsidRDefault="00B151D1">
      <w:r>
        <w:t>BEGIN11 text-newline text-single</w:t>
      </w:r>
    </w:p>
    <w:sdt>
      <w:sdtPr>
        <w:alias w:val="Check 56 control 11"/>
        <w:tag w:val="c56-11"/>
        <w:id w:val="56011"/>
        <w:dataBinding w:prefixMappings="xmlns:ns0='urn:check56'" w:xpath="/ns0:check56[1]/ns0:value11[1]" w:storeItemID="{56565656-5656-4565-8565-565656565656}"/>
        <w:text/>
      </w:sdtPr>
      <w:sdtEndPr/>
      <w:sdtContent>
        <w:p w14:paraId="71699732" w14:textId="428F7D75" w:rsidR="0038345C" w:rsidRDefault="00B151D1">
          <w:r>
            <w:t>start11</w:t>
          </w:r>
          <w:r w:rsidR="00261F42">
            <w:t>xy</w:t>
          </w:r>
        </w:p>
      </w:sdtContent>
    </w:sdt>
    <w:p w14:paraId="7ADA4BE0" w14:textId="77777777" w:rsidR="0038345C" w:rsidRDefault="00B151D1">
      <w:r>
        <w:t>END11</w:t>
      </w:r>
    </w:p>
    <w:p w14:paraId="239DD42D" w14:textId="77777777" w:rsidR="0038345C" w:rsidRDefault="00B151D1">
      <w:r>
        <w:t>BEGIN12 ooxml-end text-single</w:t>
      </w:r>
    </w:p>
    <w:sdt>
      <w:sdtPr>
        <w:alias w:val="Check 56 control 12"/>
        <w:tag w:val="c56-12"/>
        <w:id w:val="56012"/>
        <w:dataBinding w:prefixMappings="xmlns:ns0='urn:check56'" w:xpath="/ns0:check56[1]/ns0:value12[1]" w:storeItemID="{56565656-5656-4565-8565-565656565656}"/>
        <w:text/>
      </w:sdtPr>
      <w:sdtEndPr/>
      <w:sdtContent>
        <w:p w14:paraId="78E1894D" w14:textId="77777777" w:rsidR="0038345C" w:rsidRDefault="00B151D1">
          <w:r>
            <w:t>start12</w:t>
          </w:r>
        </w:p>
      </w:sdtContent>
    </w:sdt>
    <w:p w14:paraId="7F5D4FB2" w14:textId="77777777" w:rsidR="0038345C" w:rsidRDefault="00B151D1">
      <w:r>
        <w:t>END12</w:t>
      </w:r>
    </w:p>
    <w:p w14:paraId="39C76244" w14:textId="77777777" w:rsidR="0038345C" w:rsidRDefault="00B151D1">
      <w:r>
        <w:t>BEGIN13 paragraph-end richtext</w:t>
      </w:r>
    </w:p>
    <w:sdt>
      <w:sdtPr>
        <w:alias w:val="Check 56 control 13"/>
        <w:tag w:val="c56-13"/>
        <w:id w:val="56013"/>
        <w:dataBinding w:prefixMappings="xmlns:ns0='urn:check56'" w:xpath="/ns0:check56[1]/ns0:value13[1]" w:storeItemID="{56565656-5656-4565-8565-565656565656}"/>
        <w:text/>
      </w:sdtPr>
      <w:sdtEndPr/>
      <w:sdtContent>
        <w:p w14:paraId="31119542" w14:textId="48EF1074" w:rsidR="0038345C" w:rsidRDefault="00261F42">
          <w:r>
            <w:t>start13NEWPARA13</w:t>
          </w:r>
        </w:p>
      </w:sdtContent>
    </w:sdt>
    <w:p w14:paraId="0A97D48E" w14:textId="77777777" w:rsidR="0038345C" w:rsidRDefault="00B151D1">
      <w:r>
        <w:t>END13</w:t>
      </w:r>
    </w:p>
    <w:p w14:paraId="7DC1FB50" w14:textId="77777777" w:rsidR="0038345C" w:rsidRDefault="00B151D1">
      <w:r>
        <w:t>BEGIN14 table-end richtext</w:t>
      </w:r>
    </w:p>
    <w:sdt>
      <w:sdtPr>
        <w:alias w:val="Check 56 control 14"/>
        <w:tag w:val="c56-14"/>
        <w:id w:val="56014"/>
        <w:dataBinding w:prefixMappings="xmlns:ns0='urn:check56'" w:xpath="/ns0:check56[1]/ns0:value14[1]" w:storeItemID="{56565656-5656-4565-8565-565656565656}"/>
        <w:text/>
      </w:sdtPr>
      <w:sdtEndPr/>
      <w:sdtContent>
        <w:p w14:paraId="15D320F4" w14:textId="77777777" w:rsidR="0038345C" w:rsidRDefault="00B151D1">
          <w:r>
            <w:t>start14</w:t>
          </w:r>
        </w:p>
      </w:sdtContent>
    </w:sdt>
    <w:p w14:paraId="5FA3F1E7" w14:textId="77777777" w:rsidR="0038345C" w:rsidRDefault="00B151D1">
      <w:r>
        <w:t>END14</w:t>
      </w:r>
    </w:p>
    <w:p w14:paraId="2F840CC7" w14:textId="77777777" w:rsidR="0038345C" w:rsidRDefault="00B151D1">
      <w:r>
        <w:t>BEGIN15 text-newline richtext</w:t>
      </w:r>
    </w:p>
    <w:sdt>
      <w:sdtPr>
        <w:alias w:val="Check 56 control 15"/>
        <w:tag w:val="c56-15"/>
        <w:id w:val="56015"/>
        <w:dataBinding w:prefixMappings="xmlns:ns0='urn:check56'" w:xpath="/ns0:check56[1]/ns0:value15[1]" w:storeItemID="{56565656-5656-4565-8565-565656565656}"/>
        <w:text/>
      </w:sdtPr>
      <w:sdtEndPr/>
      <w:sdtContent>
        <w:p w14:paraId="77EAEA4F" w14:textId="37826AD1" w:rsidR="0038345C" w:rsidRDefault="00B151D1">
          <w:r>
            <w:t>start15</w:t>
          </w:r>
          <w:r w:rsidR="00261F42">
            <w:t>xy</w:t>
          </w:r>
        </w:p>
      </w:sdtContent>
    </w:sdt>
    <w:p w14:paraId="0A2BC580" w14:textId="77777777" w:rsidR="0038345C" w:rsidRDefault="00B151D1">
      <w:r>
        <w:t>END15</w:t>
      </w:r>
    </w:p>
    <w:p w14:paraId="4C446916" w14:textId="77777777" w:rsidR="0038345C" w:rsidRDefault="00B151D1">
      <w:r>
        <w:t>BEGIN16 ooxml-end richtext</w:t>
      </w:r>
    </w:p>
    <w:sdt>
      <w:sdtPr>
        <w:alias w:val="Check 56 control 16"/>
        <w:tag w:val="c56-16"/>
        <w:id w:val="56016"/>
        <w:dataBinding w:prefixMappings="xmlns:ns0='urn:check56'" w:xpath="/ns0:check56[1]/ns0:value16[1]" w:storeItemID="{56565656-5656-4565-8565-565656565656}"/>
        <w:text/>
      </w:sdtPr>
      <w:sdtEndPr/>
      <w:sdtContent>
        <w:p w14:paraId="7780438F" w14:textId="77777777" w:rsidR="0038345C" w:rsidRDefault="00B151D1">
          <w:r>
            <w:t>start16</w:t>
          </w:r>
        </w:p>
      </w:sdtContent>
    </w:sdt>
    <w:p w14:paraId="0EACCB99" w14:textId="77777777" w:rsidR="0038345C" w:rsidRDefault="00B151D1">
      <w:r>
        <w:t>END16</w:t>
      </w:r>
    </w:p>
    <w:p w14:paraId="160B6FCC" w14:textId="77777777" w:rsidR="0038345C" w:rsidRDefault="00B151D1">
      <w:r>
        <w:t>End of check 56.</w:t>
      </w:r>
    </w:p>
    <w:sectPr w:rsidR="0038345C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A7C82" w14:textId="77777777" w:rsidR="00B151D1" w:rsidRDefault="00B151D1" w:rsidP="000254F3">
      <w:pPr>
        <w:spacing w:after="0" w:line="240" w:lineRule="auto"/>
      </w:pPr>
      <w:r>
        <w:separator/>
      </w:r>
    </w:p>
  </w:endnote>
  <w:endnote w:type="continuationSeparator" w:id="0">
    <w:p w14:paraId="2E26A63B" w14:textId="77777777" w:rsidR="00B151D1" w:rsidRDefault="00B151D1" w:rsidP="00025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94F9F" w14:textId="77777777" w:rsidR="00B151D1" w:rsidRDefault="00B151D1" w:rsidP="000254F3">
      <w:pPr>
        <w:spacing w:after="0" w:line="240" w:lineRule="auto"/>
      </w:pPr>
      <w:r>
        <w:separator/>
      </w:r>
    </w:p>
  </w:footnote>
  <w:footnote w:type="continuationSeparator" w:id="0">
    <w:p w14:paraId="0E444D53" w14:textId="77777777" w:rsidR="00B151D1" w:rsidRDefault="00B151D1" w:rsidP="000254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45C"/>
    <w:rsid w:val="000254F3"/>
    <w:rsid w:val="00261F42"/>
    <w:rsid w:val="0038345C"/>
    <w:rsid w:val="005B1418"/>
    <w:rsid w:val="00B1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C04A4"/>
  <w15:docId w15:val="{4A478D9F-4F71-4BC4-A752-2BB3D6A7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254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98B280-12F7-4F5E-80B6-3A4A793CDC75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56 xmlns="urn:check56">
  <value1>start1
NEWPARA1</value1>
  <value2>start2</value2>
  <value3>start3xy</value3>
  <value4>start4</value4>
  <value5>start5
NEWPARA5</value5>
  <value6>start6</value6>
  <value7>start7x
y</value7>
  <value8>start8</value8>
  <value9>start9
NEWPARA9</value9>
  <value10>start10</value10>
  <value11>start11xy</value11>
  <value12>start12</value12>
  <value13>start13
NEWPARA13</value13>
  <value14>start14</value14>
  <value15>start15xy</value15>
  <value16>start16</value16>
</check56>
</file>

<file path=customXml/itemProps1.xml><?xml version="1.0" encoding="utf-8"?>
<ds:datastoreItem xmlns:ds="http://schemas.openxmlformats.org/officeDocument/2006/customXml" ds:itemID="{56565656-5656-4565-8565-565656565656}">
  <ds:schemaRefs>
    <ds:schemaRef ds:uri="urn:check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2026-10-23T02:16:00Z</dcterms:created>
  <dcterms:modified xsi:type="dcterms:W3CDTF">2026-10-23T02:18:00Z</dcterms:modified>
</cp:coreProperties>
</file>