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5984" w14:textId="77777777" w:rsidR="005234C1" w:rsidRDefault="00BE609F">
      <w:r>
        <w:t>Check 56, 56c-richtext-two-paragraphs.docx: a bound block control (richtext) given a second paragraph by @docx4j/core-ts.</w:t>
      </w:r>
    </w:p>
    <w:sdt>
      <w:sdtPr>
        <w:alias w:val="Check 56 control 1"/>
        <w:tag w:val="c56-1"/>
        <w:id w:val="56001"/>
        <w:dataBinding w:prefixMappings="xmlns:ns0='urn:check56'" w:xpath="/ns0:check56[1]/ns0:value1[1]" w:storeItemID="{56565656-5656-4565-8565-565656565656}"/>
        <w:text/>
      </w:sdtPr>
      <w:sdtEndPr/>
      <w:sdtContent>
        <w:p w14:paraId="55432326" w14:textId="77777777" w:rsidR="005234C1" w:rsidRDefault="00B65C90">
          <w:r>
            <w:t>start1</w:t>
          </w:r>
        </w:p>
      </w:sdtContent>
    </w:sdt>
    <w:p w14:paraId="0BA84EEF" w14:textId="77777777" w:rsidR="005234C1" w:rsidRDefault="00BE609F">
      <w:r>
        <w:t>End of check 56.</w:t>
      </w:r>
    </w:p>
    <w:sectPr w:rsidR="005234C1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6042" w14:textId="77777777" w:rsidR="00BE609F" w:rsidRDefault="00BE609F" w:rsidP="00B65C90">
      <w:pPr>
        <w:spacing w:after="0" w:line="240" w:lineRule="auto"/>
      </w:pPr>
      <w:r>
        <w:separator/>
      </w:r>
    </w:p>
  </w:endnote>
  <w:endnote w:type="continuationSeparator" w:id="0">
    <w:p w14:paraId="11FF1197" w14:textId="77777777" w:rsidR="00BE609F" w:rsidRDefault="00BE609F" w:rsidP="00B6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BF233" w14:textId="77777777" w:rsidR="00BE609F" w:rsidRDefault="00BE609F" w:rsidP="00B65C90">
      <w:pPr>
        <w:spacing w:after="0" w:line="240" w:lineRule="auto"/>
      </w:pPr>
      <w:r>
        <w:separator/>
      </w:r>
    </w:p>
  </w:footnote>
  <w:footnote w:type="continuationSeparator" w:id="0">
    <w:p w14:paraId="0B31505C" w14:textId="77777777" w:rsidR="00BE609F" w:rsidRDefault="00BE609F" w:rsidP="00B6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4C1"/>
    <w:rsid w:val="005234C1"/>
    <w:rsid w:val="005B1418"/>
    <w:rsid w:val="00B65C90"/>
    <w:rsid w:val="00BE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CBB1B"/>
  <w15:docId w15:val="{4A478D9F-4F71-4BC4-A752-2BB3D6A7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65C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56 xmlns="urn:check56">
  <value1>start1</value1>
</check56>
</file>

<file path=customXml/itemProps1.xml><?xml version="1.0" encoding="utf-8"?>
<ds:datastoreItem xmlns:ds="http://schemas.openxmlformats.org/officeDocument/2006/customXml" ds:itemID="{56565656-5656-4565-8565-565656565656}">
  <ds:schemaRefs>
    <ds:schemaRef ds:uri="urn:check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1</cp:revision>
  <dcterms:created xsi:type="dcterms:W3CDTF">2026-10-23T02:11:00Z</dcterms:created>
  <dcterms:modified xsi:type="dcterms:W3CDTF">2026-10-23T02:13:00Z</dcterms:modified>
</cp:coreProperties>
</file>