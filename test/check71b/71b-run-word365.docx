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4B64" w14:textId="77777777" w:rsidR="000E4E98" w:rsidRDefault="00B646E7">
      <w:r>
        <w:t>Check 71b: where Word 365's own spacing, line, list and font setters refuse, below what Word stores.</w:t>
      </w:r>
    </w:p>
    <w:p w14:paraId="6184F34C" w14:textId="77777777" w:rsidR="000E4E98" w:rsidRDefault="00B646E7">
      <w:r>
        <w:t>BEGIN1 spaceBefore 0</w:t>
      </w:r>
    </w:p>
    <w:p w14:paraId="44769EC0" w14:textId="77777777" w:rsidR="000E4E98" w:rsidRDefault="00B646E7" w:rsidP="00FE0566">
      <w:r>
        <w:t>TARGET1</w:t>
      </w:r>
    </w:p>
    <w:p w14:paraId="15B4F40F" w14:textId="77777777" w:rsidR="000E4E98" w:rsidRDefault="00B646E7">
      <w:r>
        <w:t>END1</w:t>
      </w:r>
    </w:p>
    <w:p w14:paraId="5A03A1CA" w14:textId="77777777" w:rsidR="000E4E98" w:rsidRDefault="00B646E7">
      <w:r>
        <w:t>BEGIN2 spaceBefore 0.05</w:t>
      </w:r>
    </w:p>
    <w:p w14:paraId="5862A104" w14:textId="77777777" w:rsidR="000E4E98" w:rsidRDefault="00B646E7" w:rsidP="00FE0566">
      <w:pPr>
        <w:spacing w:before="1"/>
      </w:pPr>
      <w:r>
        <w:t>TARGET2</w:t>
      </w:r>
    </w:p>
    <w:p w14:paraId="5AC8001A" w14:textId="77777777" w:rsidR="000E4E98" w:rsidRDefault="00B646E7">
      <w:r>
        <w:t>END2</w:t>
      </w:r>
    </w:p>
    <w:p w14:paraId="45B8C3A1" w14:textId="77777777" w:rsidR="000E4E98" w:rsidRDefault="00B646E7">
      <w:r>
        <w:t>BEGIN3 spaceBefore 1583.95</w:t>
      </w:r>
    </w:p>
    <w:p w14:paraId="5C35DDB0" w14:textId="77777777" w:rsidR="000E4E98" w:rsidRDefault="00B646E7" w:rsidP="00FE0566">
      <w:pPr>
        <w:spacing w:before="31679"/>
      </w:pPr>
      <w:r>
        <w:lastRenderedPageBreak/>
        <w:t>TARGET3</w:t>
      </w:r>
    </w:p>
    <w:p w14:paraId="19869FDA" w14:textId="77777777" w:rsidR="000E4E98" w:rsidRDefault="00B646E7">
      <w:r>
        <w:t>END3</w:t>
      </w:r>
    </w:p>
    <w:p w14:paraId="5CAF2BC9" w14:textId="77777777" w:rsidR="000E4E98" w:rsidRDefault="00B646E7">
      <w:r>
        <w:t>BEGIN4 spaceBefore 1584</w:t>
      </w:r>
    </w:p>
    <w:p w14:paraId="472FA3B2" w14:textId="77777777" w:rsidR="000E4E98" w:rsidRDefault="00B646E7" w:rsidP="00FE0566">
      <w:pPr>
        <w:spacing w:before="31680"/>
      </w:pPr>
      <w:r>
        <w:lastRenderedPageBreak/>
        <w:t>TARGET4</w:t>
      </w:r>
    </w:p>
    <w:p w14:paraId="09A7D02A" w14:textId="77777777" w:rsidR="000E4E98" w:rsidRDefault="00B646E7">
      <w:r>
        <w:t>END4</w:t>
      </w:r>
    </w:p>
    <w:p w14:paraId="05E98F56" w14:textId="77777777" w:rsidR="000E4E98" w:rsidRDefault="00B646E7">
      <w:r>
        <w:t>BEGIN5 spaceBefore 1584.05</w:t>
      </w:r>
    </w:p>
    <w:p w14:paraId="6C2C92EF" w14:textId="77777777" w:rsidR="000E4E98" w:rsidRDefault="00B646E7">
      <w:r>
        <w:t>TARGET5</w:t>
      </w:r>
    </w:p>
    <w:p w14:paraId="050DB99D" w14:textId="77777777" w:rsidR="000E4E98" w:rsidRDefault="00B646E7">
      <w:r>
        <w:t>END5</w:t>
      </w:r>
    </w:p>
    <w:p w14:paraId="7A9666F7" w14:textId="77777777" w:rsidR="000E4E98" w:rsidRDefault="00B646E7">
      <w:r>
        <w:t>BEGIN6 spaceBefore 1584.1</w:t>
      </w:r>
    </w:p>
    <w:p w14:paraId="76F91500" w14:textId="77777777" w:rsidR="000E4E98" w:rsidRDefault="00B646E7">
      <w:r>
        <w:t>TARGET6</w:t>
      </w:r>
    </w:p>
    <w:p w14:paraId="4CA7AA31" w14:textId="77777777" w:rsidR="000E4E98" w:rsidRDefault="00B646E7">
      <w:r>
        <w:t>END6</w:t>
      </w:r>
    </w:p>
    <w:p w14:paraId="57390A1E" w14:textId="77777777" w:rsidR="000E4E98" w:rsidRDefault="00B646E7">
      <w:r>
        <w:t>BEGIN7 spaceBefore 1585</w:t>
      </w:r>
    </w:p>
    <w:p w14:paraId="42460574" w14:textId="77777777" w:rsidR="000E4E98" w:rsidRDefault="00B646E7">
      <w:r>
        <w:t>TARGET7</w:t>
      </w:r>
    </w:p>
    <w:p w14:paraId="134C03D7" w14:textId="77777777" w:rsidR="000E4E98" w:rsidRDefault="00B646E7">
      <w:r>
        <w:t>END7</w:t>
      </w:r>
    </w:p>
    <w:p w14:paraId="663C1AA2" w14:textId="77777777" w:rsidR="000E4E98" w:rsidRDefault="00B646E7">
      <w:r>
        <w:t>BEGIN8 spaceBefore 1600</w:t>
      </w:r>
    </w:p>
    <w:p w14:paraId="2AD6964A" w14:textId="77777777" w:rsidR="000E4E98" w:rsidRDefault="00B646E7">
      <w:r>
        <w:t>TARGET8</w:t>
      </w:r>
    </w:p>
    <w:p w14:paraId="05505BC5" w14:textId="77777777" w:rsidR="000E4E98" w:rsidRDefault="00B646E7">
      <w:r>
        <w:t>END8</w:t>
      </w:r>
    </w:p>
    <w:p w14:paraId="76DD4198" w14:textId="77777777" w:rsidR="000E4E98" w:rsidRDefault="00B646E7">
      <w:r>
        <w:t>BEGIN9 spaceBefore 1637.95</w:t>
      </w:r>
    </w:p>
    <w:p w14:paraId="212A6ACB" w14:textId="77777777" w:rsidR="000E4E98" w:rsidRDefault="00B646E7">
      <w:r>
        <w:t>TARGET9</w:t>
      </w:r>
    </w:p>
    <w:p w14:paraId="734FA9E9" w14:textId="77777777" w:rsidR="000E4E98" w:rsidRDefault="00B646E7">
      <w:r>
        <w:t>END9</w:t>
      </w:r>
    </w:p>
    <w:p w14:paraId="52364A60" w14:textId="77777777" w:rsidR="000E4E98" w:rsidRDefault="00B646E7">
      <w:r>
        <w:t>BEGIN10 spaceBefore -0.05</w:t>
      </w:r>
    </w:p>
    <w:p w14:paraId="07D03319" w14:textId="77777777" w:rsidR="000E4E98" w:rsidRDefault="00B646E7">
      <w:r>
        <w:t>TARGET10</w:t>
      </w:r>
    </w:p>
    <w:p w14:paraId="594500F9" w14:textId="77777777" w:rsidR="000E4E98" w:rsidRDefault="00B646E7">
      <w:r>
        <w:t>END10</w:t>
      </w:r>
    </w:p>
    <w:p w14:paraId="474347D1" w14:textId="77777777" w:rsidR="000E4E98" w:rsidRDefault="00B646E7">
      <w:r>
        <w:t>BEGIN11 spaceAfter 0</w:t>
      </w:r>
    </w:p>
    <w:p w14:paraId="7B270453" w14:textId="77777777" w:rsidR="000E4E98" w:rsidRDefault="00B646E7" w:rsidP="00FE0566">
      <w:pPr>
        <w:spacing w:after="0"/>
      </w:pPr>
      <w:r>
        <w:t>TARGET11</w:t>
      </w:r>
    </w:p>
    <w:p w14:paraId="22DDD778" w14:textId="77777777" w:rsidR="000E4E98" w:rsidRDefault="00B646E7">
      <w:r>
        <w:t>END11</w:t>
      </w:r>
    </w:p>
    <w:p w14:paraId="339FDF0D" w14:textId="77777777" w:rsidR="000E4E98" w:rsidRDefault="00B646E7">
      <w:r>
        <w:t>BEGIN12 spaceAfter 0.05</w:t>
      </w:r>
    </w:p>
    <w:p w14:paraId="173CC201" w14:textId="77777777" w:rsidR="000E4E98" w:rsidRDefault="00B646E7" w:rsidP="00FE0566">
      <w:pPr>
        <w:spacing w:after="1"/>
      </w:pPr>
      <w:r>
        <w:t>TARGET12</w:t>
      </w:r>
    </w:p>
    <w:p w14:paraId="10EB5065" w14:textId="77777777" w:rsidR="000E4E98" w:rsidRDefault="00B646E7">
      <w:r>
        <w:t>END12</w:t>
      </w:r>
    </w:p>
    <w:p w14:paraId="2E77F6BA" w14:textId="77777777" w:rsidR="000E4E98" w:rsidRDefault="00B646E7">
      <w:r>
        <w:t>BEGIN13 spaceAfter 1583.95</w:t>
      </w:r>
    </w:p>
    <w:p w14:paraId="4B4114B6" w14:textId="77777777" w:rsidR="000E4E98" w:rsidRDefault="00B646E7" w:rsidP="00FE0566">
      <w:pPr>
        <w:spacing w:after="31679"/>
      </w:pPr>
      <w:r>
        <w:t>TARGET13</w:t>
      </w:r>
    </w:p>
    <w:p w14:paraId="1AC46D7A" w14:textId="77777777" w:rsidR="000E4E98" w:rsidRDefault="00B646E7">
      <w:r>
        <w:lastRenderedPageBreak/>
        <w:t>END13</w:t>
      </w:r>
    </w:p>
    <w:p w14:paraId="7CA88F3F" w14:textId="77777777" w:rsidR="000E4E98" w:rsidRDefault="00B646E7">
      <w:r>
        <w:t>BEGIN14 spaceAfter 1584</w:t>
      </w:r>
    </w:p>
    <w:p w14:paraId="698C7159" w14:textId="77777777" w:rsidR="000E4E98" w:rsidRDefault="00B646E7" w:rsidP="00FE0566">
      <w:pPr>
        <w:spacing w:after="31680"/>
      </w:pPr>
      <w:r>
        <w:t>TARGET14</w:t>
      </w:r>
    </w:p>
    <w:p w14:paraId="4BE56123" w14:textId="77777777" w:rsidR="000E4E98" w:rsidRDefault="00B646E7">
      <w:r>
        <w:lastRenderedPageBreak/>
        <w:t>END14</w:t>
      </w:r>
    </w:p>
    <w:p w14:paraId="39CC5495" w14:textId="77777777" w:rsidR="000E4E98" w:rsidRDefault="00B646E7">
      <w:r>
        <w:t>BEGIN15 spaceAfter 1584.05</w:t>
      </w:r>
    </w:p>
    <w:p w14:paraId="6ED59BF0" w14:textId="77777777" w:rsidR="000E4E98" w:rsidRDefault="00B646E7">
      <w:r>
        <w:t>TARGET15</w:t>
      </w:r>
    </w:p>
    <w:p w14:paraId="13CC2ECA" w14:textId="77777777" w:rsidR="000E4E98" w:rsidRDefault="00B646E7">
      <w:r>
        <w:t>END15</w:t>
      </w:r>
    </w:p>
    <w:p w14:paraId="1B2BC4BD" w14:textId="77777777" w:rsidR="000E4E98" w:rsidRDefault="00B646E7">
      <w:r>
        <w:t>BEGIN16 spaceAfter 1584.1</w:t>
      </w:r>
    </w:p>
    <w:p w14:paraId="792759D4" w14:textId="77777777" w:rsidR="000E4E98" w:rsidRDefault="00B646E7">
      <w:r>
        <w:t>TARGET16</w:t>
      </w:r>
    </w:p>
    <w:p w14:paraId="75AE0BAE" w14:textId="77777777" w:rsidR="000E4E98" w:rsidRDefault="00B646E7">
      <w:r>
        <w:t>END16</w:t>
      </w:r>
    </w:p>
    <w:p w14:paraId="3103012E" w14:textId="77777777" w:rsidR="000E4E98" w:rsidRDefault="00B646E7">
      <w:r>
        <w:t>BEGIN17 spaceAfter 1585</w:t>
      </w:r>
    </w:p>
    <w:p w14:paraId="5B511C00" w14:textId="77777777" w:rsidR="000E4E98" w:rsidRDefault="00B646E7">
      <w:r>
        <w:t>TARGET17</w:t>
      </w:r>
    </w:p>
    <w:p w14:paraId="51AC011E" w14:textId="77777777" w:rsidR="000E4E98" w:rsidRDefault="00B646E7">
      <w:r>
        <w:t>END17</w:t>
      </w:r>
    </w:p>
    <w:p w14:paraId="4EB3C2ED" w14:textId="77777777" w:rsidR="000E4E98" w:rsidRDefault="00B646E7">
      <w:r>
        <w:t>BEGIN18 spaceAfter 1600</w:t>
      </w:r>
    </w:p>
    <w:p w14:paraId="6149CE92" w14:textId="77777777" w:rsidR="000E4E98" w:rsidRDefault="00B646E7">
      <w:r>
        <w:t>TARGET18</w:t>
      </w:r>
    </w:p>
    <w:p w14:paraId="67869406" w14:textId="77777777" w:rsidR="000E4E98" w:rsidRDefault="00B646E7">
      <w:r>
        <w:t>END18</w:t>
      </w:r>
    </w:p>
    <w:p w14:paraId="30E993FB" w14:textId="77777777" w:rsidR="000E4E98" w:rsidRDefault="00B646E7">
      <w:r>
        <w:t>BEGIN19 spaceAfter 1637.95</w:t>
      </w:r>
    </w:p>
    <w:p w14:paraId="0BDEC9F2" w14:textId="77777777" w:rsidR="000E4E98" w:rsidRDefault="00B646E7">
      <w:r>
        <w:t>TARGET19</w:t>
      </w:r>
    </w:p>
    <w:p w14:paraId="7CF60082" w14:textId="77777777" w:rsidR="000E4E98" w:rsidRDefault="00B646E7">
      <w:r>
        <w:t>END19</w:t>
      </w:r>
    </w:p>
    <w:p w14:paraId="047E72E4" w14:textId="77777777" w:rsidR="000E4E98" w:rsidRDefault="00B646E7">
      <w:r>
        <w:t>BEGIN20 spaceAfter -0.05</w:t>
      </w:r>
    </w:p>
    <w:p w14:paraId="020A4B74" w14:textId="77777777" w:rsidR="000E4E98" w:rsidRDefault="00B646E7">
      <w:r>
        <w:t>TARGET20</w:t>
      </w:r>
    </w:p>
    <w:p w14:paraId="5FFD6493" w14:textId="77777777" w:rsidR="000E4E98" w:rsidRDefault="00B646E7">
      <w:r>
        <w:t>END20</w:t>
      </w:r>
    </w:p>
    <w:p w14:paraId="17084787" w14:textId="77777777" w:rsidR="000E4E98" w:rsidRDefault="00B646E7">
      <w:r>
        <w:t>BEGIN21 lineSpacing 0</w:t>
      </w:r>
    </w:p>
    <w:p w14:paraId="33ACD4A5" w14:textId="77777777" w:rsidR="000E4E98" w:rsidRDefault="00B646E7">
      <w:r>
        <w:t>TARGET21</w:t>
      </w:r>
    </w:p>
    <w:p w14:paraId="0866862D" w14:textId="77777777" w:rsidR="000E4E98" w:rsidRDefault="00B646E7">
      <w:r>
        <w:t>END21</w:t>
      </w:r>
    </w:p>
    <w:p w14:paraId="603623B8" w14:textId="77777777" w:rsidR="000E4E98" w:rsidRDefault="00B646E7">
      <w:r>
        <w:t>BEGIN22 lineSpacing 0.05</w:t>
      </w:r>
    </w:p>
    <w:p w14:paraId="18052C9A" w14:textId="77777777" w:rsidR="000E4E98" w:rsidRDefault="00B646E7">
      <w:r>
        <w:t>TARGET22</w:t>
      </w:r>
    </w:p>
    <w:p w14:paraId="198CD2DC" w14:textId="77777777" w:rsidR="000E4E98" w:rsidRDefault="00B646E7">
      <w:r>
        <w:t>END22</w:t>
      </w:r>
    </w:p>
    <w:p w14:paraId="4A81FD44" w14:textId="77777777" w:rsidR="000E4E98" w:rsidRDefault="00B646E7">
      <w:r>
        <w:t>BEGIN23 lineSpacing 0.5</w:t>
      </w:r>
    </w:p>
    <w:p w14:paraId="77DDEE25" w14:textId="77777777" w:rsidR="000E4E98" w:rsidRDefault="00B646E7">
      <w:r>
        <w:t>TARGET23</w:t>
      </w:r>
    </w:p>
    <w:p w14:paraId="1805F67B" w14:textId="77777777" w:rsidR="000E4E98" w:rsidRDefault="00B646E7">
      <w:r>
        <w:lastRenderedPageBreak/>
        <w:t>END23</w:t>
      </w:r>
    </w:p>
    <w:p w14:paraId="37CD9C09" w14:textId="77777777" w:rsidR="000E4E98" w:rsidRDefault="00B646E7">
      <w:r>
        <w:t>BEGIN24 lineSpacing 0.65</w:t>
      </w:r>
    </w:p>
    <w:p w14:paraId="65E7C675" w14:textId="77777777" w:rsidR="000E4E98" w:rsidRDefault="00B646E7">
      <w:r>
        <w:t>TARGET24</w:t>
      </w:r>
    </w:p>
    <w:p w14:paraId="07B55165" w14:textId="77777777" w:rsidR="000E4E98" w:rsidRDefault="00B646E7">
      <w:r>
        <w:t>END24</w:t>
      </w:r>
    </w:p>
    <w:p w14:paraId="52004FD4" w14:textId="77777777" w:rsidR="000E4E98" w:rsidRDefault="00B646E7">
      <w:r>
        <w:t>BEGIN25 lineSpacing 0.7</w:t>
      </w:r>
    </w:p>
    <w:p w14:paraId="7103646F" w14:textId="77777777" w:rsidR="000E4E98" w:rsidRDefault="00B646E7">
      <w:r>
        <w:t>TARGET25</w:t>
      </w:r>
    </w:p>
    <w:p w14:paraId="2A30F029" w14:textId="77777777" w:rsidR="000E4E98" w:rsidRDefault="00B646E7">
      <w:r>
        <w:t>END25</w:t>
      </w:r>
    </w:p>
    <w:p w14:paraId="327A15DC" w14:textId="77777777" w:rsidR="000E4E98" w:rsidRDefault="00B646E7">
      <w:r>
        <w:t>BEGIN26 lineSpacing 0.75</w:t>
      </w:r>
    </w:p>
    <w:p w14:paraId="10A55EE8" w14:textId="77777777" w:rsidR="000E4E98" w:rsidRDefault="00B646E7" w:rsidP="00FE0566">
      <w:pPr>
        <w:spacing w:line="15" w:lineRule="auto"/>
      </w:pPr>
      <w:r>
        <w:t>TARGET26</w:t>
      </w:r>
    </w:p>
    <w:p w14:paraId="3336B6C9" w14:textId="77777777" w:rsidR="000E4E98" w:rsidRDefault="00B646E7">
      <w:r>
        <w:t>END26</w:t>
      </w:r>
    </w:p>
    <w:p w14:paraId="550F01F4" w14:textId="77777777" w:rsidR="000E4E98" w:rsidRDefault="00B646E7">
      <w:r>
        <w:t>BEGIN27 lineSpacing 1</w:t>
      </w:r>
    </w:p>
    <w:p w14:paraId="3BCACBAD" w14:textId="77777777" w:rsidR="000E4E98" w:rsidRDefault="00B646E7" w:rsidP="00FE0566">
      <w:pPr>
        <w:spacing w:line="20" w:lineRule="auto"/>
      </w:pPr>
      <w:r>
        <w:t>TARGET27</w:t>
      </w:r>
    </w:p>
    <w:p w14:paraId="6DF4841C" w14:textId="77777777" w:rsidR="000E4E98" w:rsidRDefault="00B646E7">
      <w:r>
        <w:t>END27</w:t>
      </w:r>
    </w:p>
    <w:p w14:paraId="587D2553" w14:textId="77777777" w:rsidR="000E4E98" w:rsidRDefault="00B646E7">
      <w:r>
        <w:t>BEGIN28 lineSpacing 1583.95</w:t>
      </w:r>
    </w:p>
    <w:p w14:paraId="540DC46E" w14:textId="77777777" w:rsidR="000E4E98" w:rsidRDefault="00B646E7" w:rsidP="00FE0566">
      <w:pPr>
        <w:spacing w:line="31679" w:lineRule="auto"/>
      </w:pPr>
      <w:r>
        <w:t>TARGET28</w:t>
      </w:r>
    </w:p>
    <w:p w14:paraId="2F35A3A7" w14:textId="77777777" w:rsidR="000E4E98" w:rsidRDefault="00B646E7">
      <w:r>
        <w:lastRenderedPageBreak/>
        <w:t>END28</w:t>
      </w:r>
    </w:p>
    <w:p w14:paraId="37D40287" w14:textId="77777777" w:rsidR="000E4E98" w:rsidRDefault="00B646E7">
      <w:r>
        <w:t>BEGIN29 lineSpacing 1584</w:t>
      </w:r>
    </w:p>
    <w:p w14:paraId="5B71CC1C" w14:textId="77777777" w:rsidR="000E4E98" w:rsidRDefault="00B646E7" w:rsidP="00FE0566">
      <w:pPr>
        <w:spacing w:line="31680" w:lineRule="auto"/>
      </w:pPr>
      <w:r>
        <w:t>TARGET29</w:t>
      </w:r>
    </w:p>
    <w:p w14:paraId="37B02A8F" w14:textId="77777777" w:rsidR="000E4E98" w:rsidRDefault="00B646E7">
      <w:r>
        <w:lastRenderedPageBreak/>
        <w:t>END29</w:t>
      </w:r>
    </w:p>
    <w:p w14:paraId="7C5D885C" w14:textId="77777777" w:rsidR="000E4E98" w:rsidRDefault="00B646E7">
      <w:r>
        <w:t>BEGIN30 lineSpacing 1584.05</w:t>
      </w:r>
    </w:p>
    <w:p w14:paraId="2B453E83" w14:textId="77777777" w:rsidR="000E4E98" w:rsidRDefault="00B646E7">
      <w:r>
        <w:t>TARGET30</w:t>
      </w:r>
    </w:p>
    <w:p w14:paraId="1A7C02A1" w14:textId="77777777" w:rsidR="000E4E98" w:rsidRDefault="00B646E7">
      <w:r>
        <w:t>END30</w:t>
      </w:r>
    </w:p>
    <w:p w14:paraId="227DA891" w14:textId="77777777" w:rsidR="000E4E98" w:rsidRDefault="00B646E7">
      <w:r>
        <w:t>BEGIN31 lineSpacing 1585</w:t>
      </w:r>
    </w:p>
    <w:p w14:paraId="49B8807E" w14:textId="77777777" w:rsidR="000E4E98" w:rsidRDefault="00B646E7">
      <w:r>
        <w:t>TARGET31</w:t>
      </w:r>
    </w:p>
    <w:p w14:paraId="462635FE" w14:textId="77777777" w:rsidR="000E4E98" w:rsidRDefault="00B646E7">
      <w:r>
        <w:t>END31</w:t>
      </w:r>
    </w:p>
    <w:p w14:paraId="42F23168" w14:textId="77777777" w:rsidR="000E4E98" w:rsidRDefault="00B646E7">
      <w:r>
        <w:t>BEGIN32 lineSpacing 1637.95</w:t>
      </w:r>
    </w:p>
    <w:p w14:paraId="605E3E58" w14:textId="77777777" w:rsidR="000E4E98" w:rsidRDefault="00B646E7">
      <w:r>
        <w:t>TARGET32</w:t>
      </w:r>
    </w:p>
    <w:p w14:paraId="1A8A8E76" w14:textId="77777777" w:rsidR="000E4E98" w:rsidRDefault="00B646E7">
      <w:r>
        <w:t>END32</w:t>
      </w:r>
    </w:p>
    <w:p w14:paraId="50880C33" w14:textId="77777777" w:rsidR="000E4E98" w:rsidRDefault="00B646E7">
      <w:r>
        <w:t>BEGIN33 listIndent 1583.95</w:t>
      </w:r>
    </w:p>
    <w:p w14:paraId="0E48D75F" w14:textId="77777777" w:rsidR="000E4E98" w:rsidRDefault="00B646E7" w:rsidP="00FE0566">
      <w:pPr>
        <w:pStyle w:val="ListParagraph"/>
        <w:numPr>
          <w:ilvl w:val="0"/>
          <w:numId w:val="1"/>
        </w:numPr>
      </w:pPr>
      <w:r>
        <w:t>TARGET33</w:t>
      </w:r>
    </w:p>
    <w:p w14:paraId="1B7B1EFF" w14:textId="77777777" w:rsidR="000E4E98" w:rsidRDefault="00B646E7">
      <w:r>
        <w:t>E</w:t>
      </w:r>
      <w:r>
        <w:t>ND33</w:t>
      </w:r>
    </w:p>
    <w:p w14:paraId="5D60DB0D" w14:textId="77777777" w:rsidR="000E4E98" w:rsidRDefault="00B646E7">
      <w:r>
        <w:t>BEGIN34 listIndent 1584</w:t>
      </w:r>
    </w:p>
    <w:p w14:paraId="67C06753" w14:textId="77777777" w:rsidR="000E4E98" w:rsidRDefault="00B646E7" w:rsidP="00FE0566">
      <w:pPr>
        <w:pStyle w:val="ListParagraph"/>
        <w:numPr>
          <w:ilvl w:val="0"/>
          <w:numId w:val="2"/>
        </w:numPr>
      </w:pPr>
      <w:r>
        <w:t>TARGET34</w:t>
      </w:r>
    </w:p>
    <w:p w14:paraId="5B48C0AE" w14:textId="77777777" w:rsidR="000E4E98" w:rsidRDefault="00B646E7">
      <w:r>
        <w:t>E</w:t>
      </w:r>
      <w:r>
        <w:t>ND34</w:t>
      </w:r>
    </w:p>
    <w:p w14:paraId="1114B1C6" w14:textId="77777777" w:rsidR="000E4E98" w:rsidRDefault="00B646E7">
      <w:r>
        <w:t>BEGIN35 listIndent 1584.05</w:t>
      </w:r>
    </w:p>
    <w:p w14:paraId="61F4B53F" w14:textId="77777777" w:rsidR="000E4E98" w:rsidRDefault="00B646E7" w:rsidP="00FE0566">
      <w:pPr>
        <w:pStyle w:val="ListParagraph"/>
        <w:numPr>
          <w:ilvl w:val="0"/>
          <w:numId w:val="3"/>
        </w:numPr>
      </w:pPr>
      <w:r>
        <w:t>TARGET35</w:t>
      </w:r>
    </w:p>
    <w:p w14:paraId="03DA1432" w14:textId="77777777" w:rsidR="000E4E98" w:rsidRDefault="00B646E7">
      <w:r>
        <w:t>E</w:t>
      </w:r>
      <w:r>
        <w:t>ND35</w:t>
      </w:r>
    </w:p>
    <w:p w14:paraId="604581A0" w14:textId="77777777" w:rsidR="000E4E98" w:rsidRDefault="00B646E7">
      <w:r>
        <w:t>BEGIN36 listIndent 1585</w:t>
      </w:r>
    </w:p>
    <w:p w14:paraId="658AD18E" w14:textId="77777777" w:rsidR="000E4E98" w:rsidRDefault="00B646E7" w:rsidP="00FE0566">
      <w:pPr>
        <w:pStyle w:val="ListParagraph"/>
        <w:numPr>
          <w:ilvl w:val="0"/>
          <w:numId w:val="4"/>
        </w:numPr>
      </w:pPr>
      <w:r>
        <w:t>TARGET36</w:t>
      </w:r>
    </w:p>
    <w:p w14:paraId="19962D26" w14:textId="77777777" w:rsidR="000E4E98" w:rsidRDefault="00B646E7">
      <w:r>
        <w:t>E</w:t>
      </w:r>
      <w:r>
        <w:t>ND36</w:t>
      </w:r>
    </w:p>
    <w:p w14:paraId="314EC83F" w14:textId="77777777" w:rsidR="000E4E98" w:rsidRDefault="00B646E7">
      <w:r>
        <w:t>BEGIN37 listIndent 1637.95</w:t>
      </w:r>
    </w:p>
    <w:p w14:paraId="3664F0A1" w14:textId="77777777" w:rsidR="000E4E98" w:rsidRDefault="00B646E7" w:rsidP="00FE0566">
      <w:pPr>
        <w:pStyle w:val="ListParagraph"/>
        <w:numPr>
          <w:ilvl w:val="0"/>
          <w:numId w:val="5"/>
        </w:numPr>
      </w:pPr>
      <w:r>
        <w:lastRenderedPageBreak/>
        <w:t>TARGET37</w:t>
      </w:r>
    </w:p>
    <w:p w14:paraId="59701EDD" w14:textId="77777777" w:rsidR="000E4E98" w:rsidRDefault="00B646E7">
      <w:r>
        <w:t>E</w:t>
      </w:r>
      <w:r>
        <w:t>ND37</w:t>
      </w:r>
    </w:p>
    <w:p w14:paraId="3D5CDDFA" w14:textId="77777777" w:rsidR="000E4E98" w:rsidRDefault="00B646E7">
      <w:r>
        <w:t>BEGIN38 listIndent -1583.95</w:t>
      </w:r>
    </w:p>
    <w:p w14:paraId="2EBC838F" w14:textId="77777777" w:rsidR="000E4E98" w:rsidRDefault="00B646E7" w:rsidP="00FE0566">
      <w:pPr>
        <w:pStyle w:val="ListParagraph"/>
        <w:numPr>
          <w:ilvl w:val="0"/>
          <w:numId w:val="6"/>
        </w:numPr>
      </w:pPr>
      <w:r>
        <w:t>TARGET38</w:t>
      </w:r>
    </w:p>
    <w:p w14:paraId="110FC038" w14:textId="77777777" w:rsidR="000E4E98" w:rsidRDefault="00B646E7">
      <w:r>
        <w:t>E</w:t>
      </w:r>
      <w:r>
        <w:t>ND38</w:t>
      </w:r>
    </w:p>
    <w:p w14:paraId="244DF1D2" w14:textId="77777777" w:rsidR="000E4E98" w:rsidRDefault="00B646E7">
      <w:r>
        <w:t>BEGIN39 listIndent -1584</w:t>
      </w:r>
    </w:p>
    <w:p w14:paraId="5D42D815" w14:textId="77777777" w:rsidR="000E4E98" w:rsidRDefault="00B646E7" w:rsidP="00FE0566">
      <w:pPr>
        <w:pStyle w:val="ListParagraph"/>
        <w:numPr>
          <w:ilvl w:val="0"/>
          <w:numId w:val="7"/>
        </w:numPr>
      </w:pPr>
      <w:r>
        <w:t>TARGET39</w:t>
      </w:r>
    </w:p>
    <w:p w14:paraId="686892D1" w14:textId="77777777" w:rsidR="000E4E98" w:rsidRDefault="00B646E7">
      <w:r>
        <w:t>E</w:t>
      </w:r>
      <w:r>
        <w:t>ND39</w:t>
      </w:r>
    </w:p>
    <w:p w14:paraId="0ED53911" w14:textId="77777777" w:rsidR="000E4E98" w:rsidRDefault="00B646E7">
      <w:r>
        <w:t>BEGIN40 listIndent -1584.05</w:t>
      </w:r>
    </w:p>
    <w:p w14:paraId="24FAEC30" w14:textId="77777777" w:rsidR="000E4E98" w:rsidRDefault="00B646E7" w:rsidP="00FE0566">
      <w:pPr>
        <w:pStyle w:val="ListParagraph"/>
        <w:numPr>
          <w:ilvl w:val="0"/>
          <w:numId w:val="8"/>
        </w:numPr>
      </w:pPr>
      <w:r>
        <w:t>TARGET40</w:t>
      </w:r>
    </w:p>
    <w:p w14:paraId="4943AAF4" w14:textId="77777777" w:rsidR="000E4E98" w:rsidRDefault="00B646E7">
      <w:r>
        <w:t>E</w:t>
      </w:r>
      <w:r>
        <w:t>ND40</w:t>
      </w:r>
    </w:p>
    <w:p w14:paraId="4402315A" w14:textId="77777777" w:rsidR="000E4E98" w:rsidRDefault="00B646E7">
      <w:r>
        <w:t>BEGIN41 listIndent -1585</w:t>
      </w:r>
    </w:p>
    <w:p w14:paraId="232C13F4" w14:textId="77777777" w:rsidR="000E4E98" w:rsidRDefault="00B646E7" w:rsidP="00FE0566">
      <w:pPr>
        <w:pStyle w:val="ListParagraph"/>
        <w:numPr>
          <w:ilvl w:val="0"/>
          <w:numId w:val="9"/>
        </w:numPr>
      </w:pPr>
      <w:r>
        <w:t>TARGET41</w:t>
      </w:r>
    </w:p>
    <w:p w14:paraId="6D062B57" w14:textId="77777777" w:rsidR="000E4E98" w:rsidRDefault="00B646E7">
      <w:r>
        <w:t>E</w:t>
      </w:r>
      <w:r>
        <w:t>ND41</w:t>
      </w:r>
    </w:p>
    <w:p w14:paraId="20B98F2F" w14:textId="77777777" w:rsidR="000E4E98" w:rsidRDefault="00B646E7">
      <w:r>
        <w:t>BEGIN42 listIndent -1638.35</w:t>
      </w:r>
    </w:p>
    <w:p w14:paraId="09B6CB2E" w14:textId="77777777" w:rsidR="000E4E98" w:rsidRDefault="00B646E7" w:rsidP="00FE0566">
      <w:pPr>
        <w:pStyle w:val="ListParagraph"/>
        <w:numPr>
          <w:ilvl w:val="0"/>
          <w:numId w:val="10"/>
        </w:numPr>
      </w:pPr>
      <w:r>
        <w:t>TARGET42</w:t>
      </w:r>
    </w:p>
    <w:p w14:paraId="449D53AA" w14:textId="77777777" w:rsidR="000E4E98" w:rsidRDefault="00B646E7">
      <w:r>
        <w:t>E</w:t>
      </w:r>
      <w:r>
        <w:t>ND42</w:t>
      </w:r>
    </w:p>
    <w:p w14:paraId="629F8430" w14:textId="77777777" w:rsidR="000E4E98" w:rsidRDefault="00B646E7">
      <w:r>
        <w:t>BEGIN43 fontSize 0.5</w:t>
      </w:r>
    </w:p>
    <w:p w14:paraId="1C9F00B4" w14:textId="77777777" w:rsidR="000E4E98" w:rsidRDefault="00B646E7">
      <w:r>
        <w:t>TARGET43</w:t>
      </w:r>
    </w:p>
    <w:p w14:paraId="1AEAB603" w14:textId="77777777" w:rsidR="000E4E98" w:rsidRDefault="00B646E7">
      <w:r>
        <w:t>END43</w:t>
      </w:r>
    </w:p>
    <w:p w14:paraId="3955428B" w14:textId="77777777" w:rsidR="000E4E98" w:rsidRDefault="00B646E7">
      <w:r>
        <w:t>BEGIN44 fontSize 0.9</w:t>
      </w:r>
    </w:p>
    <w:p w14:paraId="16E6A3D8" w14:textId="77777777" w:rsidR="000E4E98" w:rsidRPr="00FE0566" w:rsidRDefault="00B646E7">
      <w:pPr>
        <w:rPr>
          <w:sz w:val="2"/>
        </w:rPr>
      </w:pPr>
      <w:r w:rsidRPr="00FE0566">
        <w:rPr>
          <w:sz w:val="2"/>
        </w:rPr>
        <w:t>TARGET44</w:t>
      </w:r>
    </w:p>
    <w:p w14:paraId="292844AD" w14:textId="77777777" w:rsidR="000E4E98" w:rsidRDefault="00B646E7">
      <w:r>
        <w:t>END44</w:t>
      </w:r>
    </w:p>
    <w:p w14:paraId="08DF64F6" w14:textId="77777777" w:rsidR="000E4E98" w:rsidRDefault="00B646E7">
      <w:r>
        <w:t>BEGIN45 fontSize 1</w:t>
      </w:r>
    </w:p>
    <w:p w14:paraId="7D30E91C" w14:textId="77777777" w:rsidR="000E4E98" w:rsidRPr="00FE0566" w:rsidRDefault="00B646E7">
      <w:pPr>
        <w:rPr>
          <w:sz w:val="2"/>
        </w:rPr>
      </w:pPr>
      <w:r w:rsidRPr="00FE0566">
        <w:rPr>
          <w:sz w:val="2"/>
        </w:rPr>
        <w:t>TARGET45</w:t>
      </w:r>
    </w:p>
    <w:p w14:paraId="586BDCC5" w14:textId="77777777" w:rsidR="000E4E98" w:rsidRDefault="00B646E7">
      <w:r>
        <w:t>END45</w:t>
      </w:r>
    </w:p>
    <w:p w14:paraId="3D014650" w14:textId="77777777" w:rsidR="000E4E98" w:rsidRDefault="00B646E7">
      <w:r>
        <w:t>BEGIN46 fontSize 1.5</w:t>
      </w:r>
    </w:p>
    <w:p w14:paraId="74F32F3F" w14:textId="77777777" w:rsidR="000E4E98" w:rsidRPr="00FE0566" w:rsidRDefault="00B646E7">
      <w:pPr>
        <w:rPr>
          <w:sz w:val="3"/>
        </w:rPr>
      </w:pPr>
      <w:r w:rsidRPr="00FE0566">
        <w:rPr>
          <w:sz w:val="3"/>
        </w:rPr>
        <w:t>TARGET46</w:t>
      </w:r>
    </w:p>
    <w:p w14:paraId="306868F7" w14:textId="77777777" w:rsidR="000E4E98" w:rsidRDefault="00B646E7">
      <w:r>
        <w:t>END46</w:t>
      </w:r>
    </w:p>
    <w:p w14:paraId="308FA6EB" w14:textId="77777777" w:rsidR="000E4E98" w:rsidRDefault="00B646E7">
      <w:r>
        <w:lastRenderedPageBreak/>
        <w:t>BEGIN47 fontSize 1637.5</w:t>
      </w:r>
    </w:p>
    <w:p w14:paraId="12036163" w14:textId="77777777" w:rsidR="000E4E98" w:rsidRPr="00FE0566" w:rsidRDefault="00B646E7">
      <w:pPr>
        <w:rPr>
          <w:sz w:val="3275"/>
        </w:rPr>
      </w:pPr>
      <w:r w:rsidRPr="00FE0566">
        <w:rPr>
          <w:sz w:val="3275"/>
        </w:rPr>
        <w:lastRenderedPageBreak/>
        <w:t>T</w:t>
      </w:r>
      <w:r w:rsidRPr="00FE0566">
        <w:rPr>
          <w:sz w:val="3275"/>
        </w:rPr>
        <w:lastRenderedPageBreak/>
        <w:t>A</w:t>
      </w:r>
      <w:r w:rsidRPr="00FE0566">
        <w:rPr>
          <w:sz w:val="3275"/>
        </w:rPr>
        <w:lastRenderedPageBreak/>
        <w:t>R</w:t>
      </w:r>
      <w:r w:rsidRPr="00FE0566">
        <w:rPr>
          <w:sz w:val="3275"/>
        </w:rPr>
        <w:lastRenderedPageBreak/>
        <w:t>G</w:t>
      </w:r>
      <w:r w:rsidRPr="00FE0566">
        <w:rPr>
          <w:sz w:val="3275"/>
        </w:rPr>
        <w:lastRenderedPageBreak/>
        <w:t>E</w:t>
      </w:r>
      <w:r w:rsidRPr="00FE0566">
        <w:rPr>
          <w:sz w:val="3275"/>
        </w:rPr>
        <w:lastRenderedPageBreak/>
        <w:t>T</w:t>
      </w:r>
      <w:r w:rsidRPr="00FE0566">
        <w:rPr>
          <w:sz w:val="3275"/>
        </w:rPr>
        <w:lastRenderedPageBreak/>
        <w:t>4</w:t>
      </w:r>
      <w:r w:rsidRPr="00FE0566">
        <w:rPr>
          <w:sz w:val="3275"/>
        </w:rPr>
        <w:lastRenderedPageBreak/>
        <w:t>7</w:t>
      </w:r>
    </w:p>
    <w:p w14:paraId="26BBC88A" w14:textId="77777777" w:rsidR="000E4E98" w:rsidRDefault="00B646E7">
      <w:r>
        <w:lastRenderedPageBreak/>
        <w:t>END47</w:t>
      </w:r>
    </w:p>
    <w:p w14:paraId="0D092B1B" w14:textId="77777777" w:rsidR="000E4E98" w:rsidRDefault="00B646E7">
      <w:r>
        <w:t>BEGIN48 fontSize 1638</w:t>
      </w:r>
    </w:p>
    <w:p w14:paraId="33C75D89" w14:textId="77777777" w:rsidR="000E4E98" w:rsidRPr="00FE0566" w:rsidRDefault="00B646E7">
      <w:pPr>
        <w:rPr>
          <w:sz w:val="3276"/>
        </w:rPr>
      </w:pPr>
      <w:r w:rsidRPr="00FE0566">
        <w:rPr>
          <w:sz w:val="3276"/>
        </w:rPr>
        <w:lastRenderedPageBreak/>
        <w:t>T</w:t>
      </w:r>
      <w:r w:rsidRPr="00FE0566">
        <w:rPr>
          <w:sz w:val="3276"/>
        </w:rPr>
        <w:lastRenderedPageBreak/>
        <w:t>A</w:t>
      </w:r>
      <w:r w:rsidRPr="00FE0566">
        <w:rPr>
          <w:sz w:val="3276"/>
        </w:rPr>
        <w:lastRenderedPageBreak/>
        <w:t>R</w:t>
      </w:r>
      <w:r w:rsidRPr="00FE0566">
        <w:rPr>
          <w:sz w:val="3276"/>
        </w:rPr>
        <w:lastRenderedPageBreak/>
        <w:t>G</w:t>
      </w:r>
      <w:r w:rsidRPr="00FE0566">
        <w:rPr>
          <w:sz w:val="3276"/>
        </w:rPr>
        <w:lastRenderedPageBreak/>
        <w:t>E</w:t>
      </w:r>
      <w:r w:rsidRPr="00FE0566">
        <w:rPr>
          <w:sz w:val="3276"/>
        </w:rPr>
        <w:lastRenderedPageBreak/>
        <w:t>T</w:t>
      </w:r>
      <w:r w:rsidRPr="00FE0566">
        <w:rPr>
          <w:sz w:val="3276"/>
        </w:rPr>
        <w:lastRenderedPageBreak/>
        <w:t>4</w:t>
      </w:r>
      <w:r w:rsidRPr="00FE0566">
        <w:rPr>
          <w:sz w:val="3276"/>
        </w:rPr>
        <w:lastRenderedPageBreak/>
        <w:t>8</w:t>
      </w:r>
    </w:p>
    <w:p w14:paraId="025C297D" w14:textId="77777777" w:rsidR="000E4E98" w:rsidRDefault="00B646E7">
      <w:r>
        <w:lastRenderedPageBreak/>
        <w:t>END48</w:t>
      </w:r>
    </w:p>
    <w:p w14:paraId="24B05649" w14:textId="77777777" w:rsidR="000E4E98" w:rsidRDefault="00B646E7">
      <w:r>
        <w:t>BEGIN49 fontSize 1638.05</w:t>
      </w:r>
    </w:p>
    <w:p w14:paraId="1BEAF901" w14:textId="77777777" w:rsidR="000E4E98" w:rsidRPr="00FE0566" w:rsidRDefault="00B646E7">
      <w:pPr>
        <w:rPr>
          <w:sz w:val="3276"/>
        </w:rPr>
      </w:pPr>
      <w:r w:rsidRPr="00FE0566">
        <w:rPr>
          <w:sz w:val="3276"/>
        </w:rPr>
        <w:lastRenderedPageBreak/>
        <w:t>T</w:t>
      </w:r>
      <w:r w:rsidRPr="00FE0566">
        <w:rPr>
          <w:sz w:val="3276"/>
        </w:rPr>
        <w:lastRenderedPageBreak/>
        <w:t>A</w:t>
      </w:r>
      <w:r w:rsidRPr="00FE0566">
        <w:rPr>
          <w:sz w:val="3276"/>
        </w:rPr>
        <w:lastRenderedPageBreak/>
        <w:t>R</w:t>
      </w:r>
      <w:r w:rsidRPr="00FE0566">
        <w:rPr>
          <w:sz w:val="3276"/>
        </w:rPr>
        <w:lastRenderedPageBreak/>
        <w:t>G</w:t>
      </w:r>
      <w:r w:rsidRPr="00FE0566">
        <w:rPr>
          <w:sz w:val="3276"/>
        </w:rPr>
        <w:lastRenderedPageBreak/>
        <w:t>E</w:t>
      </w:r>
      <w:r w:rsidRPr="00FE0566">
        <w:rPr>
          <w:sz w:val="3276"/>
        </w:rPr>
        <w:lastRenderedPageBreak/>
        <w:t>T</w:t>
      </w:r>
      <w:r w:rsidRPr="00FE0566">
        <w:rPr>
          <w:sz w:val="3276"/>
        </w:rPr>
        <w:lastRenderedPageBreak/>
        <w:t>4</w:t>
      </w:r>
      <w:r w:rsidRPr="00FE0566">
        <w:rPr>
          <w:sz w:val="3276"/>
        </w:rPr>
        <w:lastRenderedPageBreak/>
        <w:t>9</w:t>
      </w:r>
    </w:p>
    <w:p w14:paraId="205F549C" w14:textId="77777777" w:rsidR="000E4E98" w:rsidRDefault="00B646E7">
      <w:r>
        <w:lastRenderedPageBreak/>
        <w:t>END49</w:t>
      </w:r>
    </w:p>
    <w:p w14:paraId="043DB5D3" w14:textId="77777777" w:rsidR="000E4E98" w:rsidRDefault="00B646E7">
      <w:r>
        <w:t>BEGIN50 fontSize 1638.4</w:t>
      </w:r>
    </w:p>
    <w:p w14:paraId="4E750843" w14:textId="77777777" w:rsidR="000E4E98" w:rsidRDefault="00B646E7">
      <w:r>
        <w:t>TARGET50</w:t>
      </w:r>
    </w:p>
    <w:p w14:paraId="7ACADD69" w14:textId="77777777" w:rsidR="000E4E98" w:rsidRDefault="00B646E7">
      <w:r>
        <w:t>END50</w:t>
      </w:r>
    </w:p>
    <w:p w14:paraId="539CF4A3" w14:textId="77777777" w:rsidR="000E4E98" w:rsidRDefault="00B646E7">
      <w:r>
        <w:t>BEGIN51 fontSize 1638.45</w:t>
      </w:r>
    </w:p>
    <w:p w14:paraId="4761F5D8" w14:textId="77777777" w:rsidR="000E4E98" w:rsidRDefault="00B646E7">
      <w:r>
        <w:t>TARGET51</w:t>
      </w:r>
    </w:p>
    <w:p w14:paraId="14213723" w14:textId="77777777" w:rsidR="000E4E98" w:rsidRDefault="00B646E7">
      <w:r>
        <w:t>END51</w:t>
      </w:r>
    </w:p>
    <w:p w14:paraId="594D011F" w14:textId="77777777" w:rsidR="000E4E98" w:rsidRDefault="00B646E7">
      <w:r>
        <w:t>End of check 71b.</w:t>
      </w:r>
    </w:p>
    <w:sectPr w:rsidR="000E4E98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F0C5D" w14:textId="77777777" w:rsidR="00B646E7" w:rsidRDefault="00B646E7" w:rsidP="00B53731">
      <w:pPr>
        <w:spacing w:after="0" w:line="240" w:lineRule="auto"/>
      </w:pPr>
      <w:r>
        <w:separator/>
      </w:r>
    </w:p>
  </w:endnote>
  <w:endnote w:type="continuationSeparator" w:id="0">
    <w:p w14:paraId="23B31659" w14:textId="77777777" w:rsidR="00B646E7" w:rsidRDefault="00B646E7" w:rsidP="00B53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B684F" w14:textId="77777777" w:rsidR="00B646E7" w:rsidRDefault="00B646E7" w:rsidP="00B53731">
      <w:pPr>
        <w:spacing w:after="0" w:line="240" w:lineRule="auto"/>
      </w:pPr>
      <w:r>
        <w:separator/>
      </w:r>
    </w:p>
  </w:footnote>
  <w:footnote w:type="continuationSeparator" w:id="0">
    <w:p w14:paraId="2E693E25" w14:textId="77777777" w:rsidR="00B646E7" w:rsidRDefault="00B646E7" w:rsidP="00B53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1B74"/>
    <w:multiLevelType w:val="hybridMultilevel"/>
    <w:tmpl w:val="E2EAB4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FA50F6"/>
    <w:multiLevelType w:val="hybridMultilevel"/>
    <w:tmpl w:val="6B7E1F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42ED9"/>
    <w:multiLevelType w:val="hybridMultilevel"/>
    <w:tmpl w:val="EFD8B8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37290"/>
    <w:multiLevelType w:val="hybridMultilevel"/>
    <w:tmpl w:val="C406B972"/>
    <w:lvl w:ilvl="0" w:tplc="0C090001">
      <w:start w:val="1"/>
      <w:numFmt w:val="bullet"/>
      <w:lvlText w:val=""/>
      <w:lvlJc w:val="left"/>
      <w:pPr>
        <w:ind w:left="31679" w:firstLine="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D6751"/>
    <w:multiLevelType w:val="hybridMultilevel"/>
    <w:tmpl w:val="D4229B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5579F"/>
    <w:multiLevelType w:val="hybridMultilevel"/>
    <w:tmpl w:val="4B9C213C"/>
    <w:lvl w:ilvl="0" w:tplc="0C090001">
      <w:start w:val="1"/>
      <w:numFmt w:val="bullet"/>
      <w:lvlText w:val=""/>
      <w:lvlJc w:val="left"/>
      <w:pPr>
        <w:ind w:left="-31679" w:firstLine="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12349D"/>
    <w:multiLevelType w:val="hybridMultilevel"/>
    <w:tmpl w:val="301E42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0C284B"/>
    <w:multiLevelType w:val="hybridMultilevel"/>
    <w:tmpl w:val="E2E892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EF1902"/>
    <w:multiLevelType w:val="hybridMultilevel"/>
    <w:tmpl w:val="44A861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577C4"/>
    <w:multiLevelType w:val="hybridMultilevel"/>
    <w:tmpl w:val="E5D251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250544">
    <w:abstractNumId w:val="3"/>
  </w:num>
  <w:num w:numId="2" w16cid:durableId="142545729">
    <w:abstractNumId w:val="8"/>
  </w:num>
  <w:num w:numId="3" w16cid:durableId="1020354723">
    <w:abstractNumId w:val="0"/>
  </w:num>
  <w:num w:numId="4" w16cid:durableId="1380861080">
    <w:abstractNumId w:val="4"/>
  </w:num>
  <w:num w:numId="5" w16cid:durableId="1203058505">
    <w:abstractNumId w:val="2"/>
  </w:num>
  <w:num w:numId="6" w16cid:durableId="740249376">
    <w:abstractNumId w:val="5"/>
  </w:num>
  <w:num w:numId="7" w16cid:durableId="1863547358">
    <w:abstractNumId w:val="9"/>
  </w:num>
  <w:num w:numId="8" w16cid:durableId="223175558">
    <w:abstractNumId w:val="7"/>
  </w:num>
  <w:num w:numId="9" w16cid:durableId="704449183">
    <w:abstractNumId w:val="1"/>
  </w:num>
  <w:num w:numId="10" w16cid:durableId="13629767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E98"/>
    <w:rsid w:val="000E4E98"/>
    <w:rsid w:val="00B15F4B"/>
    <w:rsid w:val="00B53731"/>
    <w:rsid w:val="00B646E7"/>
    <w:rsid w:val="00FE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8B3BE"/>
  <w15:docId w15:val="{661B7433-6E71-4CC6-AA0F-6BE68769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537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731"/>
  </w:style>
  <w:style w:type="paragraph" w:styleId="ListParagraph">
    <w:name w:val="List Paragraph"/>
    <w:basedOn w:val="Normal"/>
    <w:uiPriority w:val="99"/>
    <w:unhideWhenUsed/>
    <w:rsid w:val="00FE0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30316F0-0B2A-4F49-94E4-423117A0E1E9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37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2026-10-27T06:33:00Z</dcterms:created>
  <dcterms:modified xsi:type="dcterms:W3CDTF">2026-10-27T06:34:00Z</dcterms:modified>
</cp:coreProperties>
</file>