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AF7E" w14:textId="77777777" w:rsidR="00627446" w:rsidRDefault="00754767">
      <w:r>
        <w:t>Check 55b. Each case is a region: its BEGIN paragraph, its paragraph, its END paragraph.</w:t>
      </w:r>
    </w:p>
    <w:p w14:paraId="26F15FFF" w14:textId="77777777" w:rsidR="00627446" w:rsidRDefault="00754767">
      <w:r>
        <w:t>BEGIN1 bound-multi untracked U+0041</w:t>
      </w:r>
    </w:p>
    <w:p w14:paraId="14FC90C8" w14:textId="1D6DB717" w:rsidR="00627446" w:rsidRDefault="00754767">
      <w:r>
        <w:t xml:space="preserve">BOUND1 </w:t>
      </w:r>
      <w:sdt>
        <w:sdtPr>
          <w:alias w:val="Check 55b bound 1"/>
          <w:tag w:val="c55b-1"/>
          <w:id w:val="55101"/>
          <w:dataBinding w:prefixMappings="xmlns:ns0='urn:check55b'" w:xpath="/ns0:check55b[1]/ns0:value1[1]" w:storeItemID="{55555555-5555-4555-8555-555555555555}"/>
          <w:text w:multiLine="1"/>
        </w:sdtPr>
        <w:sdtEndPr/>
        <w:sdtContent>
          <w:r w:rsidR="00BB1855">
            <w:t>xAy</w:t>
          </w:r>
        </w:sdtContent>
      </w:sdt>
    </w:p>
    <w:p w14:paraId="384B05A6" w14:textId="77777777" w:rsidR="00627446" w:rsidRDefault="00754767">
      <w:r>
        <w:t>END1</w:t>
      </w:r>
    </w:p>
    <w:p w14:paraId="3124859A" w14:textId="77777777" w:rsidR="00627446" w:rsidRDefault="00754767">
      <w:r>
        <w:t>BEGIN2 bound-multi untracked U+000B</w:t>
      </w:r>
    </w:p>
    <w:p w14:paraId="612625AF" w14:textId="602AD62C" w:rsidR="00627446" w:rsidRDefault="00754767">
      <w:r>
        <w:t xml:space="preserve">BOUND2 </w:t>
      </w:r>
      <w:sdt>
        <w:sdtPr>
          <w:alias w:val="Check 55b bound 2"/>
          <w:tag w:val="c55b-2"/>
          <w:id w:val="55102"/>
          <w:dataBinding w:prefixMappings="xmlns:ns0='urn:check55b'" w:xpath="/ns0:check55b[1]/ns0:value2[1]" w:storeItemID="{55555555-5555-4555-8555-555555555555}"/>
          <w:text w:multiLine="1"/>
        </w:sdtPr>
        <w:sdtEndPr/>
        <w:sdtContent>
          <w:r w:rsidR="00BB1855">
            <w:t>x</w:t>
          </w:r>
          <w:r w:rsidR="00BB1855">
            <w:br/>
            <w:t>y</w:t>
          </w:r>
        </w:sdtContent>
      </w:sdt>
    </w:p>
    <w:p w14:paraId="0F808205" w14:textId="77777777" w:rsidR="00627446" w:rsidRDefault="00754767">
      <w:r>
        <w:t>END2</w:t>
      </w:r>
    </w:p>
    <w:p w14:paraId="5008AC51" w14:textId="77777777" w:rsidR="00627446" w:rsidRDefault="00754767">
      <w:r>
        <w:t>BEGIN3 bound-multi untracked U+000A</w:t>
      </w:r>
    </w:p>
    <w:p w14:paraId="589AF4D8" w14:textId="77777777" w:rsidR="00BB1855" w:rsidRDefault="00754767">
      <w:r>
        <w:t xml:space="preserve">BOUND3 </w:t>
      </w:r>
    </w:p>
    <w:sdt>
      <w:sdtPr>
        <w:alias w:val="Check 55b bound 3"/>
        <w:tag w:val="c55b-3"/>
        <w:id w:val="55103"/>
        <w:dataBinding w:prefixMappings="xmlns:ns0='urn:check55b'" w:xpath="/ns0:check55b[1]/ns0:value3[1]" w:storeItemID="{55555555-5555-4555-8555-555555555555}"/>
        <w:text w:multiLine="1"/>
      </w:sdtPr>
      <w:sdtEndPr/>
      <w:sdtContent>
        <w:p w14:paraId="77C78999" w14:textId="38E2237D" w:rsidR="00627446" w:rsidRDefault="00BB1855">
          <w:r>
            <w:t>x</w:t>
          </w:r>
          <w:r>
            <w:br/>
            <w:t>y</w:t>
          </w:r>
        </w:p>
      </w:sdtContent>
    </w:sdt>
    <w:p w14:paraId="3CF69B2F" w14:textId="77777777" w:rsidR="00627446" w:rsidRDefault="00754767">
      <w:r>
        <w:t>END3</w:t>
      </w:r>
    </w:p>
    <w:p w14:paraId="5BAC236D" w14:textId="77777777" w:rsidR="00627446" w:rsidRDefault="00754767">
      <w:r>
        <w:t>BEGIN4 bound-multi untracked U+000D</w:t>
      </w:r>
    </w:p>
    <w:p w14:paraId="00DAB86A" w14:textId="77777777" w:rsidR="00BB1855" w:rsidRDefault="00754767">
      <w:r>
        <w:t xml:space="preserve">BOUND4 </w:t>
      </w:r>
    </w:p>
    <w:sdt>
      <w:sdtPr>
        <w:alias w:val="Check 55b bound 4"/>
        <w:tag w:val="c55b-4"/>
        <w:id w:val="55104"/>
        <w:dataBinding w:prefixMappings="xmlns:ns0='urn:check55b'" w:xpath="/ns0:check55b[1]/ns0:value4[1]" w:storeItemID="{55555555-5555-4555-8555-555555555555}"/>
        <w:text w:multiLine="1"/>
      </w:sdtPr>
      <w:sdtEndPr/>
      <w:sdtContent>
        <w:p w14:paraId="75D80621" w14:textId="1FEC123B" w:rsidR="00627446" w:rsidRDefault="00BB1855">
          <w:r>
            <w:t>x</w:t>
          </w:r>
          <w:r>
            <w:br/>
            <w:t>y</w:t>
          </w:r>
        </w:p>
      </w:sdtContent>
    </w:sdt>
    <w:p w14:paraId="7B7011A7" w14:textId="77777777" w:rsidR="00627446" w:rsidRDefault="00754767">
      <w:r>
        <w:t>END4</w:t>
      </w:r>
    </w:p>
    <w:p w14:paraId="156222A4" w14:textId="77777777" w:rsidR="00627446" w:rsidRDefault="00754767">
      <w:r>
        <w:t>BEGIN5 bound-multi untracked U+001E</w:t>
      </w:r>
    </w:p>
    <w:p w14:paraId="70D7A180" w14:textId="19E14B47" w:rsidR="00627446" w:rsidRDefault="00754767">
      <w:r>
        <w:t xml:space="preserve">BOUND5 </w:t>
      </w:r>
      <w:sdt>
        <w:sdtPr>
          <w:alias w:val="Check 55b bound 5"/>
          <w:tag w:val="c55b-5"/>
          <w:id w:val="55105"/>
          <w:dataBinding w:prefixMappings="xmlns:ns0='urn:check55b'" w:xpath="/ns0:check55b[1]/ns0:value5[1]" w:storeItemID="{55555555-5555-4555-8555-555555555555}"/>
          <w:text w:multiLine="1"/>
        </w:sdtPr>
        <w:sdtEndPr/>
        <w:sdtContent>
          <w:r w:rsidR="00BB1855">
            <w:t>x</w:t>
          </w:r>
          <w:r w:rsidR="00BB1855">
            <w:noBreakHyphen/>
            <w:t>y</w:t>
          </w:r>
        </w:sdtContent>
      </w:sdt>
    </w:p>
    <w:p w14:paraId="1B5BA6FC" w14:textId="77777777" w:rsidR="00627446" w:rsidRDefault="00754767">
      <w:r>
        <w:t>END5</w:t>
      </w:r>
    </w:p>
    <w:p w14:paraId="2621D236" w14:textId="77777777" w:rsidR="00627446" w:rsidRDefault="00754767">
      <w:r>
        <w:t>BEGIN6 bound-multi untracked U+0002</w:t>
      </w:r>
    </w:p>
    <w:p w14:paraId="7A8A3216" w14:textId="23C28479" w:rsidR="00627446" w:rsidRDefault="00754767">
      <w:r>
        <w:t xml:space="preserve">BOUND6 </w:t>
      </w:r>
      <w:sdt>
        <w:sdtPr>
          <w:alias w:val="Check 55b bound 6"/>
          <w:tag w:val="c55b-6"/>
          <w:id w:val="55106"/>
          <w:dataBinding w:prefixMappings="xmlns:ns0='urn:check55b'" w:xpath="/ns0:check55b[1]/ns0:value6[1]" w:storeItemID="{55555555-5555-4555-8555-555555555555}"/>
          <w:text w:multiLine="1"/>
        </w:sdtPr>
        <w:sdtEndPr/>
        <w:sdtContent>
          <w:r w:rsidR="00BB1855">
            <w:t>x</w:t>
          </w:r>
          <w:r w:rsidR="00BB1855">
            <w:t>y</w:t>
          </w:r>
        </w:sdtContent>
      </w:sdt>
    </w:p>
    <w:p w14:paraId="22B07958" w14:textId="77777777" w:rsidR="00627446" w:rsidRDefault="00754767">
      <w:r>
        <w:t>END6</w:t>
      </w:r>
    </w:p>
    <w:p w14:paraId="672BE87A" w14:textId="77777777" w:rsidR="00627446" w:rsidRDefault="00754767">
      <w:r>
        <w:t>BEGIN7 bound-single untracked U+0041</w:t>
      </w:r>
    </w:p>
    <w:p w14:paraId="1A82836A" w14:textId="525D4A2C" w:rsidR="00627446" w:rsidRDefault="00754767">
      <w:r>
        <w:t xml:space="preserve">BOUND7 </w:t>
      </w:r>
      <w:sdt>
        <w:sdtPr>
          <w:alias w:val="Check 55b bound 7"/>
          <w:tag w:val="c55b-7"/>
          <w:id w:val="55107"/>
          <w:dataBinding w:prefixMappings="xmlns:ns0='urn:check55b'" w:xpath="/ns0:check55b[1]/ns0:value7[1]" w:storeItemID="{55555555-5555-4555-8555-555555555555}"/>
          <w:text/>
        </w:sdtPr>
        <w:sdtEndPr/>
        <w:sdtContent>
          <w:r w:rsidR="00BB1855">
            <w:t>xAy</w:t>
          </w:r>
        </w:sdtContent>
      </w:sdt>
    </w:p>
    <w:p w14:paraId="1BF82CFC" w14:textId="77777777" w:rsidR="00627446" w:rsidRDefault="00754767">
      <w:r>
        <w:t>END7</w:t>
      </w:r>
    </w:p>
    <w:p w14:paraId="1AE29139" w14:textId="77777777" w:rsidR="00627446" w:rsidRDefault="00754767">
      <w:r>
        <w:t>BEGIN8 bound-single untracked U+000B</w:t>
      </w:r>
    </w:p>
    <w:p w14:paraId="00E9EABD" w14:textId="20C54A8C" w:rsidR="00627446" w:rsidRDefault="00754767">
      <w:r>
        <w:t xml:space="preserve">BOUND8 </w:t>
      </w:r>
      <w:sdt>
        <w:sdtPr>
          <w:alias w:val="Check 55b bound 8"/>
          <w:tag w:val="c55b-8"/>
          <w:id w:val="55108"/>
          <w:dataBinding w:prefixMappings="xmlns:ns0='urn:check55b'" w:xpath="/ns0:check55b[1]/ns0:value8[1]" w:storeItemID="{55555555-5555-4555-8555-555555555555}"/>
          <w:text/>
        </w:sdtPr>
        <w:sdtEndPr/>
        <w:sdtContent>
          <w:r w:rsidR="00BB1855">
            <w:t>xy</w:t>
          </w:r>
        </w:sdtContent>
      </w:sdt>
    </w:p>
    <w:p w14:paraId="28DEFC86" w14:textId="77777777" w:rsidR="00627446" w:rsidRDefault="00754767">
      <w:r>
        <w:lastRenderedPageBreak/>
        <w:t>END8</w:t>
      </w:r>
    </w:p>
    <w:p w14:paraId="0D8A6C70" w14:textId="77777777" w:rsidR="00627446" w:rsidRDefault="00754767">
      <w:r>
        <w:t>BEGIN9 bound-single untracked U+000A</w:t>
      </w:r>
    </w:p>
    <w:p w14:paraId="1A1C6B8A" w14:textId="77777777" w:rsidR="00BB1855" w:rsidRDefault="00754767">
      <w:r>
        <w:t xml:space="preserve">BOUND9 </w:t>
      </w:r>
    </w:p>
    <w:sdt>
      <w:sdtPr>
        <w:alias w:val="Check 55b bound 9"/>
        <w:tag w:val="c55b-9"/>
        <w:id w:val="55109"/>
        <w:dataBinding w:prefixMappings="xmlns:ns0='urn:check55b'" w:xpath="/ns0:check55b[1]/ns0:value9[1]" w:storeItemID="{55555555-5555-4555-8555-555555555555}"/>
        <w:text/>
      </w:sdtPr>
      <w:sdtEndPr/>
      <w:sdtContent>
        <w:p w14:paraId="126EB5CE" w14:textId="4F564999" w:rsidR="00627446" w:rsidRDefault="00BB1855">
          <w:r>
            <w:t>xy</w:t>
          </w:r>
        </w:p>
      </w:sdtContent>
    </w:sdt>
    <w:p w14:paraId="3C416901" w14:textId="77777777" w:rsidR="00627446" w:rsidRDefault="00754767">
      <w:r>
        <w:t>END9</w:t>
      </w:r>
    </w:p>
    <w:p w14:paraId="3466204C" w14:textId="77777777" w:rsidR="00627446" w:rsidRDefault="00754767">
      <w:r>
        <w:t>BEGIN10 bound-read untracked U+000A</w:t>
      </w:r>
    </w:p>
    <w:p w14:paraId="4CF1C5FF" w14:textId="77777777" w:rsidR="00627446" w:rsidRDefault="00754767">
      <w:r>
        <w:t xml:space="preserve">BOUND10 </w:t>
      </w:r>
      <w:sdt>
        <w:sdtPr>
          <w:alias w:val="Check 55b bound 10"/>
          <w:tag w:val="c55b-10"/>
          <w:id w:val="55110"/>
          <w:dataBinding w:prefixMappings="xmlns:ns0='urn:check55b'" w:xpath="/ns0:check55b[1]/ns0:value10[1]" w:storeItemID="{55555555-5555-4555-8555-555555555555}"/>
          <w:text w:multiLine="1"/>
        </w:sdtPr>
        <w:sdtEndPr/>
        <w:sdtContent>
          <w:r w:rsidR="00877259">
            <w:t>line1</w:t>
          </w:r>
          <w:r w:rsidR="00877259">
            <w:br/>
            <w:t>line2</w:t>
          </w:r>
        </w:sdtContent>
      </w:sdt>
    </w:p>
    <w:p w14:paraId="72459EED" w14:textId="77777777" w:rsidR="00627446" w:rsidRDefault="00754767">
      <w:r>
        <w:t>END10</w:t>
      </w:r>
    </w:p>
    <w:p w14:paraId="73EEDB63" w14:textId="77777777" w:rsidR="00627446" w:rsidRDefault="00754767">
      <w:r>
        <w:t>End of check 55b.</w:t>
      </w:r>
    </w:p>
    <w:sectPr w:rsidR="0062744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46"/>
    <w:rsid w:val="00627446"/>
    <w:rsid w:val="00754767"/>
    <w:rsid w:val="00877259"/>
    <w:rsid w:val="00BB1855"/>
    <w:rsid w:val="00E3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F267"/>
  <w15:docId w15:val="{0403E9D4-4C00-404E-BAA6-852F12F9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1FC3D2-0970-4F5D-8BC0-014D6F82210F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5b xmlns="urn:check55b">
  <value1>xAy</value1>
  <value2>x
y</value2>
  <value3>x
y</value3>
  <value4>x
y</value4>
  <value5>x-y</value5>
  <value6>x y</value6>
  <value7>xAy</value7>
  <value8>x
y</value8>
  <value9>xy</value9>
  <value10>line1
line2</value10>
</check55b>
</file>

<file path=customXml/itemProps1.xml><?xml version="1.0" encoding="utf-8"?>
<ds:datastoreItem xmlns:ds="http://schemas.openxmlformats.org/officeDocument/2006/customXml" ds:itemID="{55555555-5555-4555-8555-555555555555}">
  <ds:schemaRefs>
    <ds:schemaRef ds:uri="urn:check5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2026-10-23T01:00:00Z</dcterms:created>
  <dcterms:modified xsi:type="dcterms:W3CDTF">2026-10-23T01:01:00Z</dcterms:modified>
</cp:coreProperties>
</file>