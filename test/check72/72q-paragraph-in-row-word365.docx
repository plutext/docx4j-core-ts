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62C7F" w14:textId="77777777" w:rsidR="005F26C3" w:rsidRDefault="00793162">
      <w:r>
        <w:t>Check 72, 72q-paragraph-in-row: a w:p as a child of w:tr, beside its cells (CR-064: a paragraph in a row (tr)).</w:t>
      </w:r>
    </w:p>
    <w:p w14:paraId="5965EFBC" w14:textId="77777777" w:rsidR="005F26C3" w:rsidRDefault="00793162">
      <w: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5F26C3" w14:paraId="67F58040" w14:textId="77777777">
        <w:tc>
          <w:tcPr>
            <w:tcW w:w="3000" w:type="dxa"/>
          </w:tcPr>
          <w:p w14:paraId="36AAD2D8" w14:textId="77777777" w:rsidR="005F26C3" w:rsidRDefault="00793162">
            <w:r>
              <w:t>MISPLACED paragraph in a row</w:t>
            </w:r>
          </w:p>
          <w:p w14:paraId="52677040" w14:textId="77777777" w:rsidR="005F26C3" w:rsidRDefault="00793162">
            <w:r>
              <w:t>CELL A1</w:t>
            </w:r>
          </w:p>
        </w:tc>
        <w:tc>
          <w:tcPr>
            <w:tcW w:w="3000" w:type="dxa"/>
          </w:tcPr>
          <w:p w14:paraId="654A2189" w14:textId="77777777" w:rsidR="005F26C3" w:rsidRDefault="00793162">
            <w:r>
              <w:t>CELL A2</w:t>
            </w:r>
          </w:p>
        </w:tc>
      </w:tr>
    </w:tbl>
    <w:p w14:paraId="5045FE47" w14:textId="77777777" w:rsidR="005F26C3" w:rsidRDefault="00793162">
      <w:r>
        <w:t>AFTER</w:t>
      </w:r>
    </w:p>
    <w:sectPr w:rsidR="005F26C3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7EF08" w14:textId="77777777" w:rsidR="00793162" w:rsidRDefault="00793162" w:rsidP="009E5069">
      <w:pPr>
        <w:spacing w:after="0" w:line="240" w:lineRule="auto"/>
      </w:pPr>
      <w:r>
        <w:separator/>
      </w:r>
    </w:p>
  </w:endnote>
  <w:endnote w:type="continuationSeparator" w:id="0">
    <w:p w14:paraId="4260B97E" w14:textId="77777777" w:rsidR="00793162" w:rsidRDefault="00793162" w:rsidP="009E5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40272" w14:textId="77777777" w:rsidR="00793162" w:rsidRDefault="00793162" w:rsidP="009E5069">
      <w:pPr>
        <w:spacing w:after="0" w:line="240" w:lineRule="auto"/>
      </w:pPr>
      <w:r>
        <w:separator/>
      </w:r>
    </w:p>
  </w:footnote>
  <w:footnote w:type="continuationSeparator" w:id="0">
    <w:p w14:paraId="65E7B618" w14:textId="77777777" w:rsidR="00793162" w:rsidRDefault="00793162" w:rsidP="009E50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6C3"/>
    <w:rsid w:val="004A5C79"/>
    <w:rsid w:val="005F26C3"/>
    <w:rsid w:val="00793162"/>
    <w:rsid w:val="009E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DD99B2"/>
  <w15:docId w15:val="{2EFA7BAC-7525-4C95-8827-358B5F37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E5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0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2026-10-27T06:43:00Z</dcterms:created>
  <dcterms:modified xsi:type="dcterms:W3CDTF">2026-10-27T06:43:00Z</dcterms:modified>
</cp:coreProperties>
</file>