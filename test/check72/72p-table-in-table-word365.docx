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EF708" w14:textId="77777777" w:rsidR="004C5500" w:rsidRDefault="002A4D40">
      <w:r>
        <w:t>Check 72, 72p-table-in-table: a w:tbl as a child of w:tbl, beside its row (CR-064: a table in a table (tbl)).</w:t>
      </w:r>
    </w:p>
    <w:p w14:paraId="4827B9F5" w14:textId="77777777" w:rsidR="004C5500" w:rsidRDefault="002A4D40">
      <w:r>
        <w:t>BEFORE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4C5500" w14:paraId="5B6D48F5" w14:textId="77777777">
        <w:trPr>
          <w:gridAfter w:val="1"/>
          <w:wAfter w:w="3000" w:type="dxa"/>
        </w:trPr>
        <w:tc>
          <w:tcPr>
            <w:tcW w:w="3000" w:type="dxa"/>
          </w:tcPr>
          <w:p w14:paraId="3715D3DB" w14:textId="77777777" w:rsidR="004C5500" w:rsidRDefault="002A4D40">
            <w:r>
              <w:t>MISPLACED nested table</w:t>
            </w:r>
          </w:p>
        </w:tc>
      </w:tr>
      <w:tr w:rsidR="004C5500" w14:paraId="1A320E0C" w14:textId="77777777">
        <w:tc>
          <w:tcPr>
            <w:tcW w:w="3000" w:type="dxa"/>
          </w:tcPr>
          <w:p w14:paraId="0A94B506" w14:textId="77777777" w:rsidR="004C5500" w:rsidRDefault="002A4D40">
            <w:r>
              <w:t>CELL A1</w:t>
            </w:r>
          </w:p>
        </w:tc>
        <w:tc>
          <w:tcPr>
            <w:tcW w:w="3000" w:type="dxa"/>
          </w:tcPr>
          <w:p w14:paraId="05F16EBD" w14:textId="77777777" w:rsidR="004C5500" w:rsidRDefault="002A4D40">
            <w:r>
              <w:t>CELL A2</w:t>
            </w:r>
          </w:p>
        </w:tc>
      </w:tr>
    </w:tbl>
    <w:p w14:paraId="0D519D7B" w14:textId="77777777" w:rsidR="004C5500" w:rsidRDefault="002A4D40">
      <w:r>
        <w:t>AFTER</w:t>
      </w:r>
    </w:p>
    <w:sectPr w:rsidR="004C5500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0D83D" w14:textId="77777777" w:rsidR="002A4D40" w:rsidRDefault="002A4D40" w:rsidP="008B7A83">
      <w:pPr>
        <w:spacing w:after="0" w:line="240" w:lineRule="auto"/>
      </w:pPr>
      <w:r>
        <w:separator/>
      </w:r>
    </w:p>
  </w:endnote>
  <w:endnote w:type="continuationSeparator" w:id="0">
    <w:p w14:paraId="2C3E95CF" w14:textId="77777777" w:rsidR="002A4D40" w:rsidRDefault="002A4D40" w:rsidP="008B7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BFBF7" w14:textId="77777777" w:rsidR="002A4D40" w:rsidRDefault="002A4D40" w:rsidP="008B7A83">
      <w:pPr>
        <w:spacing w:after="0" w:line="240" w:lineRule="auto"/>
      </w:pPr>
      <w:r>
        <w:separator/>
      </w:r>
    </w:p>
  </w:footnote>
  <w:footnote w:type="continuationSeparator" w:id="0">
    <w:p w14:paraId="1B0885EB" w14:textId="77777777" w:rsidR="002A4D40" w:rsidRDefault="002A4D40" w:rsidP="008B7A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500"/>
    <w:rsid w:val="002A4D40"/>
    <w:rsid w:val="004A5C79"/>
    <w:rsid w:val="004C5500"/>
    <w:rsid w:val="008B7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8E4A22"/>
  <w15:docId w15:val="{2EFA7BAC-7525-4C95-8827-358B5F37C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B7A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A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2026-10-27T06:43:00Z</dcterms:created>
  <dcterms:modified xsi:type="dcterms:W3CDTF">2026-10-27T06:43:00Z</dcterms:modified>
</cp:coreProperties>
</file>